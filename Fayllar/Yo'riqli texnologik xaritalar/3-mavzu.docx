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C09" w:rsidRDefault="00C73C09" w:rsidP="00C73C09">
      <w:pPr>
        <w:spacing w:after="60"/>
        <w:ind w:left="10" w:right="-15" w:hanging="10"/>
        <w:jc w:val="center"/>
        <w:rPr>
          <w:lang w:val="en-US"/>
        </w:rPr>
      </w:pPr>
      <w:proofErr w:type="spellStart"/>
      <w:proofErr w:type="gramStart"/>
      <w:r>
        <w:rPr>
          <w:b/>
          <w:i/>
          <w:sz w:val="32"/>
          <w:u w:val="single" w:color="000000"/>
          <w:lang w:val="en-US"/>
        </w:rPr>
        <w:t>Yo‘riqli</w:t>
      </w:r>
      <w:proofErr w:type="spellEnd"/>
      <w:r>
        <w:rPr>
          <w:b/>
          <w:i/>
          <w:sz w:val="32"/>
          <w:u w:val="single" w:color="000000"/>
          <w:lang w:val="en-US"/>
        </w:rPr>
        <w:t xml:space="preserve">  </w:t>
      </w:r>
      <w:proofErr w:type="spellStart"/>
      <w:r>
        <w:rPr>
          <w:b/>
          <w:i/>
          <w:sz w:val="32"/>
          <w:u w:val="single" w:color="000000"/>
          <w:lang w:val="en-US"/>
        </w:rPr>
        <w:t>texnologik</w:t>
      </w:r>
      <w:proofErr w:type="spellEnd"/>
      <w:proofErr w:type="gramEnd"/>
      <w:r>
        <w:rPr>
          <w:b/>
          <w:i/>
          <w:sz w:val="32"/>
          <w:u w:val="single" w:color="000000"/>
          <w:lang w:val="en-US"/>
        </w:rPr>
        <w:t xml:space="preserve">  </w:t>
      </w:r>
      <w:proofErr w:type="spellStart"/>
      <w:r>
        <w:rPr>
          <w:b/>
          <w:i/>
          <w:sz w:val="32"/>
          <w:u w:val="single" w:color="000000"/>
          <w:lang w:val="en-US"/>
        </w:rPr>
        <w:t>xarita</w:t>
      </w:r>
      <w:proofErr w:type="spellEnd"/>
      <w:r>
        <w:rPr>
          <w:b/>
          <w:i/>
          <w:sz w:val="32"/>
          <w:lang w:val="en-US"/>
        </w:rPr>
        <w:t xml:space="preserve"> </w:t>
      </w:r>
    </w:p>
    <w:p w:rsidR="00C73C09" w:rsidRDefault="00C73C09" w:rsidP="00C73C09">
      <w:pPr>
        <w:spacing w:after="120"/>
        <w:ind w:right="-15"/>
        <w:rPr>
          <w:lang w:val="en-US"/>
        </w:rPr>
      </w:pPr>
      <w:proofErr w:type="spellStart"/>
      <w:r>
        <w:rPr>
          <w:b/>
          <w:sz w:val="28"/>
          <w:lang w:val="en-US"/>
        </w:rPr>
        <w:t>Kasb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kodi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va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Sartarosh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model’yer</w:t>
      </w:r>
      <w:proofErr w:type="spellEnd"/>
      <w:r>
        <w:rPr>
          <w:b/>
          <w:sz w:val="28"/>
          <w:lang w:val="en-US"/>
        </w:rPr>
        <w:t xml:space="preserve"> </w:t>
      </w:r>
    </w:p>
    <w:p w:rsidR="00C73C09" w:rsidRDefault="00C73C09" w:rsidP="00C73C09">
      <w:pPr>
        <w:spacing w:after="123"/>
        <w:ind w:right="1383" w:firstLine="32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O‘quv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amaliyot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nomi</w:t>
      </w:r>
      <w:proofErr w:type="spellEnd"/>
      <w:r>
        <w:rPr>
          <w:b/>
          <w:sz w:val="28"/>
          <w:lang w:val="en-US"/>
        </w:rPr>
        <w:t xml:space="preserve">: </w:t>
      </w:r>
      <w:proofErr w:type="spellStart"/>
      <w:r>
        <w:rPr>
          <w:b/>
          <w:sz w:val="28"/>
          <w:lang w:val="en-US"/>
        </w:rPr>
        <w:t>Manikyur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va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pedikyur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ishlari</w:t>
      </w:r>
      <w:proofErr w:type="spellEnd"/>
      <w:r>
        <w:rPr>
          <w:b/>
          <w:sz w:val="28"/>
          <w:lang w:val="en-US"/>
        </w:rPr>
        <w:t xml:space="preserve">  </w:t>
      </w:r>
    </w:p>
    <w:p w:rsidR="00C73C09" w:rsidRDefault="00C73C09" w:rsidP="00C73C09">
      <w:pPr>
        <w:spacing w:after="123"/>
        <w:ind w:right="1383" w:firstLine="32"/>
        <w:rPr>
          <w:lang w:val="en-US"/>
        </w:rPr>
      </w:pPr>
      <w:proofErr w:type="spellStart"/>
      <w:r>
        <w:rPr>
          <w:b/>
          <w:sz w:val="28"/>
          <w:lang w:val="en-US"/>
        </w:rPr>
        <w:t>Mavzu</w:t>
      </w:r>
      <w:proofErr w:type="spellEnd"/>
      <w:r>
        <w:rPr>
          <w:b/>
          <w:sz w:val="28"/>
          <w:lang w:val="en-US"/>
        </w:rPr>
        <w:t xml:space="preserve">:  </w:t>
      </w:r>
      <w:proofErr w:type="spellStart"/>
      <w:r>
        <w:rPr>
          <w:b/>
          <w:sz w:val="28"/>
          <w:lang w:val="en-US"/>
        </w:rPr>
        <w:t>Qo’l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terisini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parvarish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qilish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lang w:val="en-US"/>
        </w:rPr>
        <w:t>va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i/>
          <w:sz w:val="28"/>
          <w:u w:val="single" w:color="000000"/>
          <w:lang w:val="en-US"/>
        </w:rPr>
        <w:t>Qo‘l</w:t>
      </w:r>
      <w:proofErr w:type="spellEnd"/>
      <w:r>
        <w:rPr>
          <w:b/>
          <w:i/>
          <w:sz w:val="28"/>
          <w:u w:val="single" w:color="000000"/>
          <w:lang w:val="en-US"/>
        </w:rPr>
        <w:t xml:space="preserve"> </w:t>
      </w:r>
      <w:proofErr w:type="spellStart"/>
      <w:r>
        <w:rPr>
          <w:b/>
          <w:i/>
          <w:sz w:val="28"/>
          <w:u w:val="single" w:color="000000"/>
          <w:lang w:val="en-US"/>
        </w:rPr>
        <w:t>barmoqlarini</w:t>
      </w:r>
      <w:proofErr w:type="spellEnd"/>
      <w:r>
        <w:rPr>
          <w:b/>
          <w:i/>
          <w:sz w:val="28"/>
          <w:u w:val="single" w:color="000000"/>
          <w:lang w:val="en-US"/>
        </w:rPr>
        <w:t xml:space="preserve"> </w:t>
      </w:r>
      <w:proofErr w:type="spellStart"/>
      <w:r>
        <w:rPr>
          <w:b/>
          <w:i/>
          <w:sz w:val="28"/>
          <w:u w:val="single" w:color="000000"/>
          <w:lang w:val="en-US"/>
        </w:rPr>
        <w:t>massaj</w:t>
      </w:r>
      <w:proofErr w:type="spellEnd"/>
      <w:r>
        <w:rPr>
          <w:b/>
          <w:i/>
          <w:sz w:val="28"/>
          <w:u w:val="single" w:color="000000"/>
          <w:lang w:val="en-US"/>
        </w:rPr>
        <w:t xml:space="preserve"> </w:t>
      </w:r>
      <w:proofErr w:type="spellStart"/>
      <w:r>
        <w:rPr>
          <w:b/>
          <w:i/>
          <w:sz w:val="28"/>
          <w:u w:val="single" w:color="000000"/>
          <w:lang w:val="en-US"/>
        </w:rPr>
        <w:t>qilish</w:t>
      </w:r>
      <w:proofErr w:type="spellEnd"/>
      <w:r>
        <w:rPr>
          <w:b/>
          <w:i/>
          <w:sz w:val="28"/>
          <w:u w:val="single" w:color="000000"/>
          <w:lang w:val="en-US"/>
        </w:rPr>
        <w:t>.</w:t>
      </w:r>
      <w:r>
        <w:rPr>
          <w:b/>
          <w:sz w:val="28"/>
          <w:lang w:val="en-US"/>
        </w:rPr>
        <w:t xml:space="preserve"> </w:t>
      </w:r>
    </w:p>
    <w:p w:rsidR="00C73C09" w:rsidRDefault="00C73C09" w:rsidP="00C73C09">
      <w:pPr>
        <w:spacing w:after="127"/>
        <w:ind w:right="240" w:hanging="10"/>
        <w:rPr>
          <w:lang w:val="en-US"/>
        </w:rPr>
      </w:pPr>
      <w:proofErr w:type="spellStart"/>
      <w:r>
        <w:rPr>
          <w:b/>
          <w:sz w:val="28"/>
          <w:lang w:val="en-US"/>
        </w:rPr>
        <w:t>Maqsad</w:t>
      </w:r>
      <w:proofErr w:type="gramStart"/>
      <w:r>
        <w:rPr>
          <w:b/>
          <w:sz w:val="28"/>
          <w:lang w:val="en-US"/>
        </w:rPr>
        <w:t>:O‘quvchilarni</w:t>
      </w:r>
      <w:proofErr w:type="spellEnd"/>
      <w:proofErr w:type="gram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mavzu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bo‘yicha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amaliy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bilim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olish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va</w:t>
      </w:r>
      <w:proofErr w:type="spellEnd"/>
      <w:r>
        <w:rPr>
          <w:b/>
          <w:sz w:val="28"/>
          <w:lang w:val="en-US"/>
        </w:rPr>
        <w:t xml:space="preserve">  </w:t>
      </w:r>
      <w:proofErr w:type="spellStart"/>
      <w:r>
        <w:rPr>
          <w:b/>
          <w:sz w:val="28"/>
          <w:lang w:val="en-US"/>
        </w:rPr>
        <w:t>mustaqil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bajarishga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o‘rgatish</w:t>
      </w:r>
      <w:proofErr w:type="spellEnd"/>
      <w:r>
        <w:rPr>
          <w:b/>
          <w:sz w:val="28"/>
          <w:lang w:val="en-US"/>
        </w:rPr>
        <w:t xml:space="preserve">. </w:t>
      </w:r>
    </w:p>
    <w:tbl>
      <w:tblPr>
        <w:tblStyle w:val="TableGrid"/>
        <w:tblW w:w="10913" w:type="dxa"/>
        <w:jc w:val="center"/>
        <w:tblInd w:w="0" w:type="dxa"/>
        <w:tblCellMar>
          <w:left w:w="28" w:type="dxa"/>
          <w:right w:w="56" w:type="dxa"/>
        </w:tblCellMar>
        <w:tblLook w:val="04A0" w:firstRow="1" w:lastRow="0" w:firstColumn="1" w:lastColumn="0" w:noHBand="0" w:noVBand="1"/>
      </w:tblPr>
      <w:tblGrid>
        <w:gridCol w:w="452"/>
        <w:gridCol w:w="2399"/>
        <w:gridCol w:w="2450"/>
        <w:gridCol w:w="3754"/>
        <w:gridCol w:w="1858"/>
      </w:tblGrid>
      <w:tr w:rsidR="00C73C09" w:rsidTr="00C73C09">
        <w:trPr>
          <w:trHeight w:val="1141"/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Pr>
              <w:jc w:val="center"/>
            </w:pPr>
            <w:r>
              <w:rPr>
                <w:sz w:val="28"/>
              </w:rPr>
              <w:t>t/r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roofErr w:type="spellStart"/>
            <w:r>
              <w:rPr>
                <w:b/>
                <w:sz w:val="28"/>
              </w:rPr>
              <w:t>Bajariladigan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ishlar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proofErr w:type="spellStart"/>
            <w:r>
              <w:rPr>
                <w:b/>
                <w:sz w:val="28"/>
              </w:rPr>
              <w:t>mazmuni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hideMark/>
          </w:tcPr>
          <w:p w:rsidR="00C73C09" w:rsidRDefault="00C73C09">
            <w:pPr>
              <w:jc w:val="center"/>
              <w:rPr>
                <w:lang w:val="en-US"/>
              </w:rPr>
            </w:pPr>
            <w:proofErr w:type="spellStart"/>
            <w:r>
              <w:rPr>
                <w:b/>
                <w:sz w:val="28"/>
                <w:lang w:val="en-US"/>
              </w:rPr>
              <w:t>Moslamalar</w:t>
            </w:r>
            <w:proofErr w:type="spellEnd"/>
            <w:r>
              <w:rPr>
                <w:b/>
                <w:sz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lang w:val="en-US"/>
              </w:rPr>
              <w:t>asboblar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va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xom</w:t>
            </w:r>
            <w:proofErr w:type="spellEnd"/>
            <w:r>
              <w:rPr>
                <w:b/>
                <w:sz w:val="28"/>
                <w:lang w:val="en-US"/>
              </w:rPr>
              <w:t xml:space="preserve">- </w:t>
            </w:r>
            <w:proofErr w:type="spellStart"/>
            <w:r>
              <w:rPr>
                <w:b/>
                <w:sz w:val="28"/>
                <w:lang w:val="en-US"/>
              </w:rPr>
              <w:t>ashyolar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hideMark/>
          </w:tcPr>
          <w:p w:rsidR="00C73C09" w:rsidRDefault="00C73C09">
            <w:pPr>
              <w:ind w:left="561" w:firstLine="312"/>
            </w:pPr>
            <w:proofErr w:type="spellStart"/>
            <w:r>
              <w:rPr>
                <w:b/>
                <w:sz w:val="28"/>
              </w:rPr>
              <w:t>Eskizlar</w:t>
            </w:r>
            <w:proofErr w:type="spellEnd"/>
            <w:r>
              <w:rPr>
                <w:b/>
                <w:sz w:val="28"/>
              </w:rPr>
              <w:t>,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chizmalar</w:t>
            </w:r>
            <w:proofErr w:type="spellEnd"/>
            <w:r>
              <w:rPr>
                <w:b/>
                <w:sz w:val="28"/>
              </w:rPr>
              <w:t>,</w:t>
            </w:r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rasmlar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Pr>
              <w:jc w:val="center"/>
            </w:pPr>
            <w:proofErr w:type="spellStart"/>
            <w:r>
              <w:rPr>
                <w:b/>
                <w:sz w:val="28"/>
              </w:rPr>
              <w:t>Bajarish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Tartibi</w:t>
            </w:r>
            <w:proofErr w:type="spellEnd"/>
            <w:r>
              <w:rPr>
                <w:sz w:val="28"/>
              </w:rPr>
              <w:t xml:space="preserve"> </w:t>
            </w:r>
          </w:p>
        </w:tc>
      </w:tr>
      <w:tr w:rsidR="00C73C09" w:rsidTr="00C73C09">
        <w:trPr>
          <w:trHeight w:val="2973"/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Pr>
              <w:jc w:val="center"/>
            </w:pPr>
            <w:r>
              <w:rPr>
                <w:sz w:val="28"/>
              </w:rPr>
              <w:t>1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spacing w:line="232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Qo‘llarni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parvarishlash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gigiyenaga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rioya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</w:pPr>
            <w:proofErr w:type="spellStart"/>
            <w:r>
              <w:rPr>
                <w:sz w:val="28"/>
              </w:rPr>
              <w:t>qilish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spacing w:after="2" w:line="230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Tozalovchi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dezinfeksiyalovchi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ind w:left="14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sovunlar</w:t>
            </w:r>
            <w:proofErr w:type="spellEnd"/>
            <w:r>
              <w:rPr>
                <w:sz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lang w:val="en-US"/>
              </w:rPr>
              <w:t>shampun</w:t>
            </w:r>
            <w:proofErr w:type="spellEnd"/>
            <w:r>
              <w:rPr>
                <w:sz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lang w:val="en-US"/>
              </w:rPr>
              <w:t>parvarishlovchi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kremlar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sochiqlar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73C09" w:rsidRDefault="00C73C09">
            <w:pPr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47825" cy="1746250"/>
                      <wp:effectExtent l="0" t="0" r="9525" b="6350"/>
                      <wp:docPr id="173898" name="Группа 1738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7825" cy="1746250"/>
                                <a:chOff x="0" y="0"/>
                                <a:chExt cx="1647825" cy="17462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" name="Picture 14019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825" cy="174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" name="Rectangle 9391"/>
                              <wps:cNvSpPr/>
                              <wps:spPr>
                                <a:xfrm>
                                  <a:off x="1011301" y="14993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68" name="Rectangle 9392"/>
                              <wps:cNvSpPr/>
                              <wps:spPr>
                                <a:xfrm>
                                  <a:off x="1011301" y="35567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3898" o:spid="_x0000_s1026" style="width:129.75pt;height:137.5pt;mso-position-horizontal-relative:char;mso-position-vertical-relative:line" coordsize="16478,17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0192" o:spid="_x0000_s1027" type="#_x0000_t75" style="position:absolute;width:16478;height:174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kNwrCAAAA2wAAAA8AAABkcnMvZG93bnJldi54bWxEj0GLwjAUhO+C/yE8wZtNlaWUapQiFva0&#10;oLsHj4/m2Vabl9LEtvvvjbCwx2FmvmF2h8m0YqDeNZYVrKMYBHFpdcOVgp/vYpWCcB5ZY2uZFPyS&#10;g8N+Ptthpu3IZxouvhIBwi5DBbX3XSalK2sy6CLbEQfvZnuDPsi+krrHMcBNKzdxnEiDDYeFGjs6&#10;1lQ+Lk+j4GO8Pqf7UOb8NeTHU2qKdF0VSi0XU74F4Wny/+G/9qdWkCTw/hJ+gNy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rZDcKwgAAANsAAAAPAAAAAAAAAAAAAAAAAJ8C&#10;AABkcnMvZG93bnJldi54bWxQSwUGAAAAAAQABAD3AAAAjgMAAAAA&#10;">
                        <v:imagedata r:id="rId7" o:title=""/>
                      </v:shape>
                      <v:rect id="Rectangle 9391" o:spid="_x0000_s1028" style="position:absolute;left:10113;top:1499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392" o:spid="_x0000_s1029" style="position:absolute;left:10113;top:355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yNe7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jI17vwAAANsAAAAPAAAAAAAAAAAAAAAAAJgCAABkcnMvZG93bnJl&#10;di54bWxQSwUGAAAAAAQABAD1AAAAhAMAAAAA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73C09" w:rsidRDefault="00C73C09">
            <w:pPr>
              <w:spacing w:line="216" w:lineRule="auto"/>
              <w:jc w:val="center"/>
            </w:pPr>
            <w:proofErr w:type="spellStart"/>
            <w:r>
              <w:rPr>
                <w:sz w:val="28"/>
              </w:rPr>
              <w:t>Massaj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vositalaridan</w:t>
            </w:r>
            <w:proofErr w:type="spellEnd"/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spacing w:line="216" w:lineRule="auto"/>
              <w:ind w:left="38"/>
              <w:jc w:val="center"/>
            </w:pPr>
            <w:proofErr w:type="spellStart"/>
            <w:r>
              <w:rPr>
                <w:sz w:val="28"/>
              </w:rPr>
              <w:t>foydalanish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bilan</w:t>
            </w:r>
            <w:proofErr w:type="spellEnd"/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proofErr w:type="spellStart"/>
            <w:r>
              <w:rPr>
                <w:sz w:val="28"/>
              </w:rPr>
              <w:t>tanishadilar</w:t>
            </w:r>
            <w:proofErr w:type="spellEnd"/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C73C09" w:rsidRPr="00C73C09" w:rsidTr="00C73C09">
        <w:trPr>
          <w:trHeight w:val="3609"/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Pr>
              <w:jc w:val="center"/>
            </w:pPr>
            <w:r>
              <w:rPr>
                <w:sz w:val="28"/>
              </w:rPr>
              <w:t>2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ind w:left="85" w:hanging="11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moslamalaridan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to‘g‘ri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foydalanish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spacing w:after="2" w:line="232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kremlar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turli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xil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laklar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ind w:left="81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ind w:left="81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ind w:left="46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620520" cy="2131060"/>
                      <wp:effectExtent l="0" t="0" r="0" b="2540"/>
                      <wp:docPr id="173962" name="Группа 1739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0520" cy="2131060"/>
                                <a:chOff x="0" y="0"/>
                                <a:chExt cx="1620520" cy="2131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Picture 936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520" cy="2131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" name="Rectangle 9452"/>
                              <wps:cNvSpPr/>
                              <wps:spPr>
                                <a:xfrm>
                                  <a:off x="982091" y="9855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57" name="Rectangle 9453"/>
                              <wps:cNvSpPr/>
                              <wps:spPr>
                                <a:xfrm>
                                  <a:off x="982091" y="215595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58" name="Rectangle 9454"/>
                              <wps:cNvSpPr/>
                              <wps:spPr>
                                <a:xfrm>
                                  <a:off x="982091" y="418795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59" name="Rectangle 9455"/>
                              <wps:cNvSpPr/>
                              <wps:spPr>
                                <a:xfrm>
                                  <a:off x="982091" y="624535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60" name="Rectangle 9456"/>
                              <wps:cNvSpPr/>
                              <wps:spPr>
                                <a:xfrm>
                                  <a:off x="982091" y="827989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61" name="Rectangle 9457"/>
                              <wps:cNvSpPr/>
                              <wps:spPr>
                                <a:xfrm>
                                  <a:off x="982091" y="1033729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62" name="Rectangle 9458"/>
                              <wps:cNvSpPr/>
                              <wps:spPr>
                                <a:xfrm>
                                  <a:off x="982091" y="123705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63" name="Rectangle 9459"/>
                              <wps:cNvSpPr/>
                              <wps:spPr>
                                <a:xfrm>
                                  <a:off x="982091" y="1442669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64" name="Rectangle 9460"/>
                              <wps:cNvSpPr/>
                              <wps:spPr>
                                <a:xfrm>
                                  <a:off x="982091" y="1645869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73C09" w:rsidRDefault="00C73C09" w:rsidP="00C73C09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3962" o:spid="_x0000_s1030" style="width:127.6pt;height:167.8pt;mso-position-horizontal-relative:char;mso-position-vertical-relative:line" coordsize="16205,2131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">
                      <v:shape id="Picture 9364" o:spid="_x0000_s1031" type="#_x0000_t75" style="position:absolute;width:16205;height:213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syj/FAAAA2wAAAA8AAABkcnMvZG93bnJldi54bWxEj0FrAjEUhO+F/ofwCt5qtgVrXY0iQqX1&#10;YKlt8fq6eW5WNy9Lku6u/94IhR6HmfmGmS16W4uWfKgcK3gYZiCIC6crLhV8fb7cP4MIEVlj7ZgU&#10;nCnAYn57M8Ncu44/qN3FUiQIhxwVmBibXMpQGLIYhq4hTt7BeYsxSV9K7bFLcFvLxyx7khYrTgsG&#10;G1oZKk67X6vgPXi3Mftuuw6Tw3Eyfqv1T/ut1OCuX05BROrjf/iv/aoVjEZw/ZJ+gJx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bMo/xQAAANsAAAAPAAAAAAAAAAAAAAAA&#10;AJ8CAABkcnMvZG93bnJldi54bWxQSwUGAAAAAAQABAD3AAAAkQMAAAAA&#10;">
                        <v:imagedata r:id="rId9" o:title=""/>
                      </v:shape>
                      <v:rect id="Rectangle 9452" o:spid="_x0000_s1032" style="position:absolute;left:9820;top:98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2L8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N2L8MAAADbAAAADwAAAAAAAAAAAAAAAACYAgAAZHJzL2Rv&#10;d25yZXYueG1sUEsFBgAAAAAEAAQA9QAAAIgDAAAAAA==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53" o:spid="_x0000_s1033" style="position:absolute;left:9820;top:215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/Tt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I7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/TtMMAAADbAAAADwAAAAAAAAAAAAAAAACYAgAAZHJzL2Rv&#10;d25yZXYueG1sUEsFBgAAAAAEAAQA9QAAAIgDAAAAAA==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54" o:spid="_x0000_s1034" style="position:absolute;left:9820;top:4187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55" o:spid="_x0000_s1035" style="position:absolute;left:9820;top:624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ziXc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ziXcMAAADbAAAADwAAAAAAAAAAAAAAAACYAgAAZHJzL2Rv&#10;d25yZXYueG1sUEsFBgAAAAAEAAQA9QAAAIgDAAAAAA==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56" o:spid="_x0000_s1036" style="position:absolute;left:9820;top:8279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57" o:spid="_x0000_s1037" style="position:absolute;left:9820;top:10337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k5sQA&#10;AADbAAAADwAAAGRycy9kb3ducmV2LnhtbESPQWvCQBSE74L/YXmCN93YQ4jRVURbzLFVQb09sq9J&#10;aPZtyG6T2F/fLRQ8DjPzDbPeDqYWHbWusqxgMY9AEOdWV1wouJzfZgkI55E11pZJwYMcbDfj0RpT&#10;bXv+oO7kCxEg7FJUUHrfpFK6vCSDbm4b4uB92tagD7ItpG6xD3BTy5coiqXBisNCiQ3tS8q/Tt9G&#10;wTFpdrfM/vRF/Xo/Xt+vy8N56ZWaTobdCoSnwT/D/+1MK4gX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JObEAAAA2wAAAA8AAAAAAAAAAAAAAAAAmAIAAGRycy9k&#10;b3ducmV2LnhtbFBLBQYAAAAABAAEAPUAAACJAwAAAAA=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58" o:spid="_x0000_s1038" style="position:absolute;left:9820;top:12370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S6kc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UkM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ZLqRxQAAANsAAAAPAAAAAAAAAAAAAAAAAJgCAABkcnMv&#10;ZG93bnJldi54bWxQSwUGAAAAAAQABAD1AAAAigMAAAAA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59" o:spid="_x0000_s1039" style="position:absolute;left:9820;top:14426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60" o:spid="_x0000_s1040" style="position:absolute;left:9820;top:16458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      <v:textbox inset="0,0,0,0">
                          <w:txbxContent>
                            <w:p w:rsidR="00C73C09" w:rsidRDefault="00C73C09" w:rsidP="00C73C09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73C09" w:rsidRDefault="00C73C09">
            <w:pPr>
              <w:spacing w:line="216" w:lineRule="auto"/>
              <w:ind w:firstLine="9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asboblari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moslamalar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spacing w:line="216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apparatlar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tanishadilar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</w:tc>
      </w:tr>
      <w:tr w:rsidR="00C73C09" w:rsidRPr="00C73C09" w:rsidTr="00C73C09">
        <w:trPr>
          <w:trHeight w:val="3609"/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ind w:left="85" w:hanging="11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Qo’l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barmoqlarni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massaj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ketma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ketligi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spacing w:after="2" w:line="232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parvarishlovchi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kremlar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ind w:left="46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214880" cy="2103120"/>
                  <wp:effectExtent l="0" t="0" r="0" b="0"/>
                  <wp:docPr id="180771" name="Рисунок 180771" descr="images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9" descr="images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88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73C09" w:rsidRDefault="00C73C09">
            <w:pPr>
              <w:spacing w:line="216" w:lineRule="auto"/>
              <w:ind w:firstLine="9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Yumshatuvchi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kremlar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yordamida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barmoqlarni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massaj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</w:t>
            </w:r>
            <w:proofErr w:type="spellEnd"/>
          </w:p>
        </w:tc>
      </w:tr>
      <w:tr w:rsidR="00C73C09" w:rsidRPr="00C73C09" w:rsidTr="00C73C09">
        <w:trPr>
          <w:trHeight w:val="3124"/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lastRenderedPageBreak/>
              <w:t>4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ind w:left="85" w:hanging="11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Qo’lni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massaj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nuqtalari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spacing w:after="2" w:line="232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Yumshatuvchi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krem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ind w:left="46"/>
              <w:jc w:val="both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2225040" cy="1950720"/>
                  <wp:effectExtent l="0" t="0" r="3810" b="0"/>
                  <wp:docPr id="180770" name="Рисунок 180770" descr="images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0786" descr="images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76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73C09" w:rsidRDefault="00C73C09">
            <w:pPr>
              <w:spacing w:line="216" w:lineRule="auto"/>
              <w:ind w:firstLine="9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Massaj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qilish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nuqtalari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tanishadi</w:t>
            </w:r>
            <w:proofErr w:type="spellEnd"/>
          </w:p>
        </w:tc>
      </w:tr>
      <w:tr w:rsidR="00C73C09" w:rsidTr="00C73C09">
        <w:trPr>
          <w:trHeight w:val="3609"/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ind w:left="85" w:hanging="11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Maxsus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massaj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apparoti</w:t>
            </w:r>
            <w:proofErr w:type="spellEnd"/>
            <w:r>
              <w:rPr>
                <w:sz w:val="28"/>
                <w:lang w:val="en-US"/>
              </w:rPr>
              <w:t xml:space="preserve">  </w:t>
            </w: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ishlash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spacing w:after="2" w:line="232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Qo’l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massaji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apporati</w:t>
            </w:r>
            <w:proofErr w:type="spellEnd"/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ind w:left="46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225040" cy="2225040"/>
                  <wp:effectExtent l="0" t="0" r="3810" b="3810"/>
                  <wp:docPr id="180769" name="Рисунок 180769" descr="Без назва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0" descr="Без назва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04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3C09" w:rsidRDefault="00C73C09">
            <w:pPr>
              <w:spacing w:line="216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massaj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harakatlarini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</w:pPr>
            <w:proofErr w:type="spellStart"/>
            <w:r>
              <w:rPr>
                <w:sz w:val="28"/>
              </w:rPr>
              <w:t>o‘rganadilar</w:t>
            </w:r>
            <w:proofErr w:type="spellEnd"/>
            <w:r>
              <w:rPr>
                <w:sz w:val="28"/>
              </w:rPr>
              <w:t xml:space="preserve">.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spacing w:line="216" w:lineRule="auto"/>
              <w:ind w:firstLine="9"/>
              <w:jc w:val="center"/>
              <w:rPr>
                <w:sz w:val="28"/>
                <w:lang w:val="en-US"/>
              </w:rPr>
            </w:pPr>
          </w:p>
        </w:tc>
      </w:tr>
      <w:tr w:rsidR="00C73C09" w:rsidTr="00C73C09">
        <w:trPr>
          <w:trHeight w:val="2830"/>
          <w:jc w:val="center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  <w:vAlign w:val="center"/>
            <w:hideMark/>
          </w:tcPr>
          <w:p w:rsidR="00C73C09" w:rsidRDefault="00C73C09">
            <w:pPr>
              <w:jc w:val="center"/>
            </w:pPr>
            <w:r>
              <w:rPr>
                <w:sz w:val="28"/>
              </w:rPr>
              <w:t>6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jc w:val="center"/>
            </w:pPr>
            <w:proofErr w:type="spellStart"/>
            <w:r>
              <w:rPr>
                <w:sz w:val="28"/>
              </w:rPr>
              <w:t>Massaj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harakatlarini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takrorlash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73C09" w:rsidRDefault="00C73C09">
            <w:pPr>
              <w:jc w:val="center"/>
            </w:pPr>
            <w:proofErr w:type="spellStart"/>
            <w:r>
              <w:rPr>
                <w:sz w:val="28"/>
              </w:rPr>
              <w:t>Parvarishlovchi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vositalar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73C09" w:rsidRDefault="00C73C09">
            <w:pPr>
              <w:ind w:left="6"/>
              <w:jc w:val="both"/>
            </w:pPr>
            <w:r>
              <w:rPr>
                <w:noProof/>
              </w:rPr>
              <w:drawing>
                <wp:inline distT="0" distB="0" distL="0" distR="0">
                  <wp:extent cx="2326640" cy="1778000"/>
                  <wp:effectExtent l="0" t="0" r="0" b="0"/>
                  <wp:docPr id="180768" name="Рисунок 180768" descr="Без назва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0787" descr="Без назва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56" r="79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640" cy="177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73C09" w:rsidRDefault="00C73C09">
            <w:pPr>
              <w:spacing w:line="216" w:lineRule="auto"/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Qo</w:t>
            </w:r>
            <w:proofErr w:type="spellEnd"/>
            <w:r>
              <w:rPr>
                <w:sz w:val="28"/>
                <w:lang w:val="en-US"/>
              </w:rPr>
              <w:t xml:space="preserve">‘ l </w:t>
            </w:r>
            <w:proofErr w:type="spellStart"/>
            <w:r>
              <w:rPr>
                <w:sz w:val="28"/>
                <w:lang w:val="en-US"/>
              </w:rPr>
              <w:t>parvarishi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massaj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  <w:rPr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harakatlarini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:rsidR="00C73C09" w:rsidRDefault="00C73C09">
            <w:pPr>
              <w:jc w:val="center"/>
            </w:pPr>
            <w:proofErr w:type="spellStart"/>
            <w:r>
              <w:rPr>
                <w:sz w:val="28"/>
              </w:rPr>
              <w:t>o‘rganadilar</w:t>
            </w:r>
            <w:proofErr w:type="spellEnd"/>
            <w:r>
              <w:rPr>
                <w:sz w:val="28"/>
              </w:rPr>
              <w:t xml:space="preserve">.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  <w:p w:rsidR="00C73C09" w:rsidRDefault="00C73C09">
            <w:pPr>
              <w:jc w:val="center"/>
            </w:pPr>
            <w:r>
              <w:rPr>
                <w:sz w:val="28"/>
              </w:rPr>
              <w:t xml:space="preserve"> </w:t>
            </w:r>
          </w:p>
        </w:tc>
      </w:tr>
    </w:tbl>
    <w:p w:rsidR="00C73C09" w:rsidRDefault="00C73C09" w:rsidP="00C73C09">
      <w:pPr>
        <w:spacing w:after="10"/>
        <w:ind w:left="709"/>
      </w:pPr>
      <w:r>
        <w:rPr>
          <w:sz w:val="28"/>
        </w:rPr>
        <w:t xml:space="preserve">  </w:t>
      </w:r>
    </w:p>
    <w:p w:rsidR="00C73C09" w:rsidRDefault="00C73C09" w:rsidP="00C73C09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C73C09" w:rsidRDefault="00C73C09" w:rsidP="00C73C09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AD0D83" w:rsidRPr="00AD0D83" w:rsidRDefault="00AD0D83" w:rsidP="00AD0D83">
      <w:pPr>
        <w:tabs>
          <w:tab w:val="left" w:pos="6720"/>
        </w:tabs>
        <w:rPr>
          <w:lang w:val="en-US"/>
        </w:rPr>
      </w:pPr>
      <w:bookmarkStart w:id="0" w:name="_GoBack"/>
      <w:bookmarkEnd w:id="0"/>
    </w:p>
    <w:sectPr w:rsidR="00AD0D83" w:rsidRPr="00AD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194868"/>
    <w:rsid w:val="00296429"/>
    <w:rsid w:val="006C63E1"/>
    <w:rsid w:val="0084298B"/>
    <w:rsid w:val="008C512A"/>
    <w:rsid w:val="0093264D"/>
    <w:rsid w:val="00A2389C"/>
    <w:rsid w:val="00A87437"/>
    <w:rsid w:val="00AD0D83"/>
    <w:rsid w:val="00BA73EE"/>
    <w:rsid w:val="00C73C09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2023-10-29T15:24:00Z</dcterms:created>
  <dcterms:modified xsi:type="dcterms:W3CDTF">2023-10-29T15:24:00Z</dcterms:modified>
</cp:coreProperties>
</file>