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12A" w:rsidRDefault="008C512A" w:rsidP="008C512A">
      <w:pPr>
        <w:ind w:left="10" w:right="-15" w:hanging="10"/>
        <w:jc w:val="center"/>
        <w:rPr>
          <w:b/>
          <w:i/>
          <w:sz w:val="32"/>
          <w:u w:val="single" w:color="000000"/>
          <w:lang w:val="en-US"/>
        </w:rPr>
      </w:pPr>
    </w:p>
    <w:p w:rsidR="008C512A" w:rsidRDefault="008C512A" w:rsidP="008C512A">
      <w:pPr>
        <w:ind w:left="10" w:right="-15" w:hanging="10"/>
        <w:jc w:val="center"/>
        <w:rPr>
          <w:lang w:val="en-US"/>
        </w:rPr>
      </w:pPr>
      <w:proofErr w:type="spellStart"/>
      <w:r>
        <w:rPr>
          <w:b/>
          <w:i/>
          <w:sz w:val="32"/>
          <w:u w:val="single" w:color="000000"/>
          <w:lang w:val="en-US"/>
        </w:rPr>
        <w:t>Yo‘riqli</w:t>
      </w:r>
      <w:proofErr w:type="spellEnd"/>
      <w:r>
        <w:rPr>
          <w:b/>
          <w:i/>
          <w:sz w:val="32"/>
          <w:u w:val="single" w:color="000000"/>
          <w:lang w:val="en-US"/>
        </w:rPr>
        <w:t xml:space="preserve"> </w:t>
      </w:r>
      <w:proofErr w:type="spellStart"/>
      <w:r>
        <w:rPr>
          <w:b/>
          <w:i/>
          <w:sz w:val="32"/>
          <w:u w:val="single" w:color="000000"/>
          <w:lang w:val="en-US"/>
        </w:rPr>
        <w:t>texnologik</w:t>
      </w:r>
      <w:proofErr w:type="spellEnd"/>
      <w:r>
        <w:rPr>
          <w:b/>
          <w:i/>
          <w:sz w:val="32"/>
          <w:u w:val="single" w:color="000000"/>
          <w:lang w:val="en-US"/>
        </w:rPr>
        <w:t xml:space="preserve"> </w:t>
      </w:r>
      <w:proofErr w:type="spellStart"/>
      <w:r>
        <w:rPr>
          <w:b/>
          <w:i/>
          <w:sz w:val="32"/>
          <w:u w:val="single" w:color="000000"/>
          <w:lang w:val="en-US"/>
        </w:rPr>
        <w:t>xarita</w:t>
      </w:r>
      <w:proofErr w:type="spellEnd"/>
      <w:r>
        <w:rPr>
          <w:b/>
          <w:i/>
          <w:sz w:val="32"/>
          <w:lang w:val="en-US"/>
        </w:rPr>
        <w:t xml:space="preserve"> </w:t>
      </w:r>
    </w:p>
    <w:p w:rsidR="008C512A" w:rsidRDefault="008C512A" w:rsidP="008C512A">
      <w:pPr>
        <w:spacing w:after="69"/>
        <w:jc w:val="center"/>
        <w:rPr>
          <w:lang w:val="en-US"/>
        </w:rPr>
      </w:pPr>
      <w:r>
        <w:rPr>
          <w:b/>
          <w:sz w:val="28"/>
          <w:lang w:val="en-US"/>
        </w:rPr>
        <w:t xml:space="preserve"> </w:t>
      </w:r>
    </w:p>
    <w:p w:rsidR="008C512A" w:rsidRDefault="008C512A" w:rsidP="008C512A">
      <w:pPr>
        <w:spacing w:after="12"/>
        <w:ind w:left="1319" w:right="-15" w:hanging="10"/>
        <w:rPr>
          <w:lang w:val="en-US"/>
        </w:rPr>
      </w:pPr>
      <w:proofErr w:type="spellStart"/>
      <w:r>
        <w:rPr>
          <w:b/>
          <w:sz w:val="28"/>
          <w:lang w:val="en-US"/>
        </w:rPr>
        <w:t>Kasb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kodi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 </w:t>
      </w:r>
      <w:proofErr w:type="spellStart"/>
      <w:r>
        <w:rPr>
          <w:b/>
          <w:sz w:val="28"/>
          <w:lang w:val="en-US"/>
        </w:rPr>
        <w:t>Sartarosh</w:t>
      </w:r>
      <w:proofErr w:type="spellEnd"/>
      <w:r>
        <w:rPr>
          <w:b/>
          <w:sz w:val="28"/>
          <w:lang w:val="en-US"/>
        </w:rPr>
        <w:t xml:space="preserve"> (</w:t>
      </w:r>
      <w:proofErr w:type="spellStart"/>
      <w:r>
        <w:rPr>
          <w:b/>
          <w:sz w:val="28"/>
          <w:lang w:val="en-US"/>
        </w:rPr>
        <w:t>model’er</w:t>
      </w:r>
      <w:proofErr w:type="spellEnd"/>
      <w:r>
        <w:rPr>
          <w:b/>
          <w:sz w:val="28"/>
          <w:lang w:val="en-US"/>
        </w:rPr>
        <w:t>)</w:t>
      </w:r>
    </w:p>
    <w:p w:rsidR="008C512A" w:rsidRDefault="008C512A" w:rsidP="008C512A">
      <w:pPr>
        <w:spacing w:after="12"/>
        <w:ind w:left="1319" w:right="-15" w:hanging="10"/>
        <w:rPr>
          <w:lang w:val="en-US"/>
        </w:rPr>
      </w:pPr>
      <w:proofErr w:type="spellStart"/>
      <w:r>
        <w:rPr>
          <w:b/>
          <w:sz w:val="28"/>
          <w:lang w:val="en-US"/>
        </w:rPr>
        <w:t>O‘quv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amaliyot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Manikyur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pedikyur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ishlari</w:t>
      </w:r>
      <w:proofErr w:type="spellEnd"/>
      <w:r>
        <w:rPr>
          <w:b/>
          <w:sz w:val="28"/>
          <w:lang w:val="en-US"/>
        </w:rPr>
        <w:t xml:space="preserve"> </w:t>
      </w:r>
    </w:p>
    <w:p w:rsidR="008C512A" w:rsidRDefault="008C512A" w:rsidP="008C512A">
      <w:pPr>
        <w:spacing w:after="12"/>
        <w:ind w:left="1319" w:right="-15" w:hanging="10"/>
        <w:rPr>
          <w:lang w:val="en-US"/>
        </w:rPr>
      </w:pPr>
      <w:proofErr w:type="spellStart"/>
      <w:r>
        <w:rPr>
          <w:b/>
          <w:sz w:val="28"/>
          <w:lang w:val="en-US"/>
        </w:rPr>
        <w:t>Mavzu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Oddiy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manikyur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ishlarini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bajarish</w:t>
      </w:r>
      <w:proofErr w:type="spellEnd"/>
    </w:p>
    <w:p w:rsidR="008C512A" w:rsidRDefault="008C512A" w:rsidP="008C512A">
      <w:pPr>
        <w:spacing w:after="12"/>
        <w:ind w:left="1319" w:right="654" w:hanging="10"/>
        <w:rPr>
          <w:lang w:val="en-US"/>
        </w:rPr>
      </w:pPr>
      <w:proofErr w:type="spellStart"/>
      <w:r>
        <w:rPr>
          <w:b/>
          <w:sz w:val="28"/>
          <w:lang w:val="en-US"/>
        </w:rPr>
        <w:t>Maqsad</w:t>
      </w:r>
      <w:proofErr w:type="gramStart"/>
      <w:r>
        <w:rPr>
          <w:b/>
          <w:sz w:val="28"/>
          <w:lang w:val="en-US"/>
        </w:rPr>
        <w:t>:O‘quvchilarni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manikyur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ishlarini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bajarish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bo‘yicha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bilim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olish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mustaqil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bajarishga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o‘rgatish</w:t>
      </w:r>
      <w:proofErr w:type="spellEnd"/>
      <w:r>
        <w:rPr>
          <w:b/>
          <w:sz w:val="28"/>
          <w:lang w:val="en-US"/>
        </w:rPr>
        <w:t>.</w:t>
      </w:r>
    </w:p>
    <w:p w:rsidR="008C512A" w:rsidRDefault="008C512A" w:rsidP="008C512A">
      <w:pPr>
        <w:spacing w:after="7"/>
        <w:ind w:left="1309"/>
        <w:jc w:val="center"/>
        <w:rPr>
          <w:lang w:val="en-US"/>
        </w:rPr>
      </w:pPr>
    </w:p>
    <w:tbl>
      <w:tblPr>
        <w:tblStyle w:val="TableGrid"/>
        <w:tblW w:w="10036" w:type="dxa"/>
        <w:jc w:val="center"/>
        <w:tblInd w:w="0" w:type="dxa"/>
        <w:tblCellMar>
          <w:top w:w="499" w:type="dxa"/>
          <w:left w:w="26" w:type="dxa"/>
          <w:right w:w="39" w:type="dxa"/>
        </w:tblCellMar>
        <w:tblLook w:val="04A0" w:firstRow="1" w:lastRow="0" w:firstColumn="1" w:lastColumn="0" w:noHBand="0" w:noVBand="1"/>
      </w:tblPr>
      <w:tblGrid>
        <w:gridCol w:w="580"/>
        <w:gridCol w:w="2301"/>
        <w:gridCol w:w="2560"/>
        <w:gridCol w:w="2885"/>
        <w:gridCol w:w="1710"/>
      </w:tblGrid>
      <w:tr w:rsidR="008C512A" w:rsidTr="008C512A">
        <w:trPr>
          <w:trHeight w:val="1061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center"/>
            </w:pPr>
            <w:r>
              <w:rPr>
                <w:sz w:val="28"/>
              </w:rPr>
              <w:t xml:space="preserve">t/r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jc w:val="center"/>
            </w:pPr>
            <w:proofErr w:type="spellStart"/>
            <w:r>
              <w:rPr>
                <w:b/>
                <w:sz w:val="28"/>
              </w:rPr>
              <w:t>Bajariladigan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ishlar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mazmuni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8"/>
                <w:lang w:val="en-US"/>
              </w:rPr>
              <w:t>Moslamalar</w:t>
            </w:r>
            <w:proofErr w:type="spellEnd"/>
            <w:r>
              <w:rPr>
                <w:b/>
                <w:sz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lang w:val="en-US"/>
              </w:rPr>
              <w:t>asboblar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va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xom</w:t>
            </w:r>
            <w:proofErr w:type="spellEnd"/>
            <w:r>
              <w:rPr>
                <w:b/>
                <w:sz w:val="28"/>
                <w:lang w:val="en-US"/>
              </w:rPr>
              <w:t xml:space="preserve">- </w:t>
            </w:r>
            <w:proofErr w:type="spellStart"/>
            <w:r>
              <w:rPr>
                <w:b/>
                <w:sz w:val="28"/>
                <w:lang w:val="en-US"/>
              </w:rPr>
              <w:t>ashyolar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jc w:val="center"/>
            </w:pPr>
            <w:proofErr w:type="spellStart"/>
            <w:r>
              <w:rPr>
                <w:b/>
                <w:sz w:val="28"/>
              </w:rPr>
              <w:t>Eskizlar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chizmalar,rasmlar</w:t>
            </w:r>
            <w:proofErr w:type="spellEnd"/>
            <w:r>
              <w:rPr>
                <w:b/>
                <w:sz w:val="28"/>
              </w:rPr>
              <w:t xml:space="preserve">,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jc w:val="center"/>
            </w:pPr>
            <w:proofErr w:type="spellStart"/>
            <w:r>
              <w:rPr>
                <w:b/>
                <w:sz w:val="28"/>
              </w:rPr>
              <w:t>Bajarish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Tartibi</w:t>
            </w:r>
            <w:proofErr w:type="spellEnd"/>
            <w:r>
              <w:rPr>
                <w:sz w:val="28"/>
              </w:rPr>
              <w:t xml:space="preserve"> </w:t>
            </w:r>
          </w:p>
        </w:tc>
      </w:tr>
      <w:tr w:rsidR="008C512A" w:rsidTr="008C512A">
        <w:trPr>
          <w:trHeight w:val="3548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spacing w:line="232" w:lineRule="auto"/>
              <w:ind w:left="118" w:firstLine="84"/>
              <w:jc w:val="both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Qo‘l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tirnoqlarini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manikiyur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ishlatiladigan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jamlanma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ind w:left="120" w:right="38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egovlar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ind w:left="12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82750" cy="2068830"/>
                      <wp:effectExtent l="0" t="0" r="0" b="0"/>
                      <wp:docPr id="14" name="Группа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2068830"/>
                                <a:chOff x="0" y="0"/>
                                <a:chExt cx="1682750" cy="213408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Picture 14216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750" cy="200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" name="Rectangle 12076"/>
                              <wps:cNvSpPr/>
                              <wps:spPr>
                                <a:xfrm>
                                  <a:off x="297561" y="3055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8" name="Rectangle 12077"/>
                              <wps:cNvSpPr/>
                              <wps:spPr>
                                <a:xfrm>
                                  <a:off x="297561" y="2362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9" name="Rectangle 12078"/>
                              <wps:cNvSpPr/>
                              <wps:spPr>
                                <a:xfrm>
                                  <a:off x="297561" y="4394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40" name="Rectangle 12079"/>
                              <wps:cNvSpPr/>
                              <wps:spPr>
                                <a:xfrm>
                                  <a:off x="297561" y="6454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41" name="Rectangle 12080"/>
                              <wps:cNvSpPr/>
                              <wps:spPr>
                                <a:xfrm>
                                  <a:off x="297561" y="8486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42" name="Rectangle 12081"/>
                              <wps:cNvSpPr/>
                              <wps:spPr>
                                <a:xfrm>
                                  <a:off x="297561" y="10544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43" name="Rectangle 12082"/>
                              <wps:cNvSpPr/>
                              <wps:spPr>
                                <a:xfrm>
                                  <a:off x="297561" y="12576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44" name="Rectangle 12083"/>
                              <wps:cNvSpPr/>
                              <wps:spPr>
                                <a:xfrm>
                                  <a:off x="297561" y="14633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45" name="Rectangle 12084"/>
                              <wps:cNvSpPr/>
                              <wps:spPr>
                                <a:xfrm>
                                  <a:off x="297561" y="16665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46" name="Rectangle 12085"/>
                              <wps:cNvSpPr/>
                              <wps:spPr>
                                <a:xfrm>
                                  <a:off x="297561" y="187231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4" o:spid="_x0000_s1026" style="width:132.5pt;height:162.9pt;mso-position-horizontal-relative:char;mso-position-vertical-relative:line" coordsize="16827,21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2162" o:spid="_x0000_s1027" type="#_x0000_t75" style="position:absolute;width:16827;height:200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qrCXEAAAA2wAAAA8AAABkcnMvZG93bnJldi54bWxEj0GLwjAUhO8L/ofwBG9rqoIs1SiirCjd&#10;y6oHvT2aZ1tsXkqTra2/fiMIHoeZ+YaZL1tTioZqV1hWMBpGIIhTqwvOFJyO359fIJxH1lhaJgUd&#10;OVgueh9zjLW98y81B5+JAGEXo4Lc+yqW0qU5GXRDWxEH72prgz7IOpO6xnuAm1KOo2gqDRYcFnKs&#10;aJ1Tejv8GQXbzb4dnbe7S/JofDH+STqbcKfUoN+uZiA8tf4dfrV3WsFkCs8v4QfIx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AqrCXEAAAA2wAAAA8AAAAAAAAAAAAAAAAA&#10;nwIAAGRycy9kb3ducmV2LnhtbFBLBQYAAAAABAAEAPcAAACQAwAAAAA=&#10;">
                        <v:imagedata r:id="rId7" o:title=""/>
                      </v:shape>
                      <v:rect id="Rectangle 12076" o:spid="_x0000_s1028" style="position:absolute;left:2975;top:30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7" o:spid="_x0000_s1029" style="position:absolute;left:2975;top:2362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8" o:spid="_x0000_s1030" style="position:absolute;left:2975;top:439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9" o:spid="_x0000_s1031" style="position:absolute;left:2975;top:645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0" o:spid="_x0000_s1032" style="position:absolute;left:2975;top:848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1" o:spid="_x0000_s1033" style="position:absolute;left:2975;top:1054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2" o:spid="_x0000_s1034" style="position:absolute;left:2975;top:1257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3" o:spid="_x0000_s1035" style="position:absolute;left:2975;top:14633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4" o:spid="_x0000_s1036" style="position:absolute;left:2975;top:1666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5" o:spid="_x0000_s1037" style="position:absolute;left:2975;top:18723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spacing w:line="216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yordamida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olish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shakl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berish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jarayoni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ind w:left="174"/>
            </w:pPr>
            <w:proofErr w:type="spellStart"/>
            <w:r>
              <w:rPr>
                <w:sz w:val="28"/>
              </w:rPr>
              <w:t>tanishadilar</w:t>
            </w:r>
            <w:proofErr w:type="spellEnd"/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8C512A" w:rsidTr="008C512A">
        <w:trPr>
          <w:trHeight w:val="3548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spacing w:line="232" w:lineRule="auto"/>
              <w:ind w:left="118" w:firstLine="84"/>
              <w:jc w:val="both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yumshatish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ind w:left="120" w:right="38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vannasi</w:t>
            </w:r>
            <w:proofErr w:type="spellEnd"/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ind w:left="12"/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43380" cy="1871980"/>
                      <wp:effectExtent l="0" t="0" r="0" b="33020"/>
                      <wp:docPr id="180775" name="Группа 1807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3380" cy="1871980"/>
                                <a:chOff x="0" y="0"/>
                                <a:chExt cx="1643380" cy="191856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Picture 936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3380" cy="1871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Rectangle 9508"/>
                              <wps:cNvSpPr/>
                              <wps:spPr>
                                <a:xfrm>
                                  <a:off x="1007491" y="2065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7" name="Rectangle 9509"/>
                              <wps:cNvSpPr/>
                              <wps:spPr>
                                <a:xfrm>
                                  <a:off x="1007491" y="2263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9" name="Rectangle 9510"/>
                              <wps:cNvSpPr/>
                              <wps:spPr>
                                <a:xfrm>
                                  <a:off x="1007491" y="4295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0" name="Rectangle 9511"/>
                              <wps:cNvSpPr/>
                              <wps:spPr>
                                <a:xfrm>
                                  <a:off x="1007491" y="6353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1" name="Rectangle 9512"/>
                              <wps:cNvSpPr/>
                              <wps:spPr>
                                <a:xfrm>
                                  <a:off x="1007491" y="8385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2" name="Rectangle 9513"/>
                              <wps:cNvSpPr/>
                              <wps:spPr>
                                <a:xfrm>
                                  <a:off x="1007491" y="10442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3" name="Rectangle 9514"/>
                              <wps:cNvSpPr/>
                              <wps:spPr>
                                <a:xfrm>
                                  <a:off x="1007491" y="12474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4" name="Rectangle 9515"/>
                              <wps:cNvSpPr/>
                              <wps:spPr>
                                <a:xfrm>
                                  <a:off x="1007491" y="1453591"/>
                                  <a:ext cx="59119" cy="2617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5" name="Rectangle 9516"/>
                              <wps:cNvSpPr/>
                              <wps:spPr>
                                <a:xfrm>
                                  <a:off x="1007491" y="1656791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80775" o:spid="_x0000_s1038" style="width:129.4pt;height:147.4pt;mso-position-horizontal-relative:char;mso-position-vertical-relative:line" coordsize="16433,191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">
                      <v:shape id="Picture 9368" o:spid="_x0000_s1039" type="#_x0000_t75" style="position:absolute;width:16433;height:187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JumTEAAAA2wAAAA8AAABkcnMvZG93bnJldi54bWxEj81qwzAQhO+BvoPYQm/JuoGUxokcQiEk&#10;hx7y40tui7W1ja2VsNTEffsqUOhxmJlvmPVmtL268RBaJxpeZxkolsqZVmoN5WU3fQcVIomh3glr&#10;+OEAm+JpsqbcuLuc+HaOtUoQCTlpaGL0OWKoGrYUZs6zJO/LDZZikkONZqB7gtse51n2hpZaSQsN&#10;ef5ouOrO31bD9XT8zPrtcucNoixwX5Z+2Wn98jxuV6Aij/E//Nc+GA3zBTy+pB+Ax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PJumTEAAAA2wAAAA8AAAAAAAAAAAAAAAAA&#10;nwIAAGRycy9kb3ducmV2LnhtbFBLBQYAAAAABAAEAPcAAACQAwAAAAA=&#10;">
                        <v:imagedata r:id="rId9" o:title=""/>
                      </v:shape>
                      <v:rect id="Rectangle 9508" o:spid="_x0000_s1040" style="position:absolute;left:10074;top:206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09" o:spid="_x0000_s1041" style="position:absolute;left:10074;top:226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0" o:spid="_x0000_s1042" style="position:absolute;left:10074;top:429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1" o:spid="_x0000_s1043" style="position:absolute;left:10074;top:635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2" o:spid="_x0000_s1044" style="position:absolute;left:10074;top:838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3" o:spid="_x0000_s1045" style="position:absolute;left:10074;top:10442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4" o:spid="_x0000_s1046" style="position:absolute;left:10074;top:12474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5" o:spid="_x0000_s1047" style="position:absolute;left:10074;top:1453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6" o:spid="_x0000_s1048" style="position:absolute;left:10074;top:16567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iliq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sovunli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suvda</w:t>
            </w:r>
            <w:proofErr w:type="spellEnd"/>
          </w:p>
          <w:p w:rsidR="008C512A" w:rsidRDefault="008C512A">
            <w:p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yumshatish</w:t>
            </w:r>
            <w:proofErr w:type="spellEnd"/>
          </w:p>
          <w:p w:rsidR="008C512A" w:rsidRDefault="008C512A">
            <w:pPr>
              <w:spacing w:line="216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8C512A" w:rsidTr="008C512A">
        <w:trPr>
          <w:trHeight w:val="2677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center"/>
            </w:pPr>
            <w:r>
              <w:rPr>
                <w:sz w:val="28"/>
                <w:lang w:val="en-US"/>
              </w:rPr>
              <w:lastRenderedPageBreak/>
              <w:t xml:space="preserve">3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Tirnoqlarni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egov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yordamida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shakl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berish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ind w:left="120" w:right="38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egovlar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783080" cy="2168525"/>
                      <wp:effectExtent l="0" t="0" r="7620" b="3175"/>
                      <wp:docPr id="172567" name="Группа 172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3080" cy="2168525"/>
                                <a:chOff x="0" y="0"/>
                                <a:chExt cx="1783080" cy="2168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Picture 640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50"/>
                                  <a:ext cx="1783080" cy="2151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Rectangle 6590"/>
                              <wps:cNvSpPr/>
                              <wps:spPr>
                                <a:xfrm>
                                  <a:off x="102527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2567" o:spid="_x0000_s1049" style="width:140.4pt;height:170.75pt;mso-position-horizontal-relative:char;mso-position-vertical-relative:line" coordsize="17830,216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">
                      <v:shape id="Picture 6406" o:spid="_x0000_s1050" type="#_x0000_t75" style="position:absolute;top:174;width:17830;height:215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fCZ3EAAAA2wAAAA8AAABkcnMvZG93bnJldi54bWxEj81uwjAQhO+VeAdrkXorTjiUKmAQUCH1&#10;0AspHLit4s0PxGs3NiS8PUaq1ONoZr7RLFaDacWNOt9YVpBOEhDEhdUNVwoOP7u3DxA+IGtsLZOC&#10;O3lYLUcvC8y07XlPtzxUIkLYZ6igDsFlUvqiJoN+Yh1x9ErbGQxRdpXUHfYRblo5TZJ3abDhuFCj&#10;o21NxSW/GgX557n43pgTlX36O7uUs9NRO6fU63hYz0EEGsJ/+K/9pRVMU3h+iT9AL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mfCZ3EAAAA2wAAAA8AAAAAAAAAAAAAAAAA&#10;nwIAAGRycy9kb3ducmV2LnhtbFBLBQYAAAAABAAEAPcAAACQAwAAAAA=&#10;">
                        <v:imagedata r:id="rId11" o:title=""/>
                      </v:shape>
                      <v:rect id="Rectangle 6590" o:spid="_x0000_s1051" style="position:absolute;left:10252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spacing w:line="216" w:lineRule="auto"/>
              <w:jc w:val="center"/>
            </w:pPr>
            <w:proofErr w:type="spellStart"/>
            <w:r>
              <w:rPr>
                <w:sz w:val="28"/>
              </w:rPr>
              <w:t>Tirnoqlarni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egovlash</w:t>
            </w:r>
            <w:proofErr w:type="spellEnd"/>
            <w:r>
              <w:rPr>
                <w:sz w:val="28"/>
              </w:rPr>
              <w:t xml:space="preserve">  </w:t>
            </w:r>
          </w:p>
          <w:p w:rsidR="008C512A" w:rsidRDefault="008C512A">
            <w:pPr>
              <w:jc w:val="center"/>
            </w:pPr>
            <w:proofErr w:type="spellStart"/>
            <w:r>
              <w:rPr>
                <w:sz w:val="28"/>
              </w:rPr>
              <w:t>jarayoni</w:t>
            </w:r>
            <w:proofErr w:type="spellEnd"/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proofErr w:type="spellStart"/>
            <w:r>
              <w:rPr>
                <w:sz w:val="28"/>
              </w:rPr>
              <w:t>bilan</w:t>
            </w:r>
            <w:proofErr w:type="spellEnd"/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ind w:left="174"/>
            </w:pPr>
            <w:proofErr w:type="spellStart"/>
            <w:r>
              <w:rPr>
                <w:sz w:val="28"/>
              </w:rPr>
              <w:t>tanishadilar</w:t>
            </w:r>
            <w:proofErr w:type="spellEnd"/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ind w:left="82"/>
            </w:pPr>
            <w:r>
              <w:rPr>
                <w:sz w:val="28"/>
              </w:rPr>
              <w:t xml:space="preserve"> </w:t>
            </w:r>
          </w:p>
          <w:p w:rsidR="008C512A" w:rsidRDefault="008C512A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8C512A" w:rsidRPr="008C512A" w:rsidTr="008C512A">
        <w:trPr>
          <w:trHeight w:val="2973"/>
          <w:jc w:val="center"/>
        </w:trPr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center"/>
            </w:pPr>
            <w:r>
              <w:rPr>
                <w:sz w:val="28"/>
                <w:lang w:val="en-US"/>
              </w:rPr>
              <w:t xml:space="preserve">4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jc w:val="center"/>
            </w:pPr>
            <w:proofErr w:type="spellStart"/>
            <w:r>
              <w:rPr>
                <w:sz w:val="28"/>
              </w:rPr>
              <w:t>Xomashyolardan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foydalanish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C512A" w:rsidRDefault="008C512A">
            <w:pPr>
              <w:spacing w:line="232" w:lineRule="auto"/>
              <w:ind w:left="120" w:right="34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egovlar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parvarishlovchi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</w:pPr>
            <w:proofErr w:type="spellStart"/>
            <w:r>
              <w:rPr>
                <w:sz w:val="28"/>
              </w:rPr>
              <w:t>namlantiruvchi</w:t>
            </w:r>
            <w:proofErr w:type="spellEnd"/>
            <w:r>
              <w:rPr>
                <w:sz w:val="28"/>
              </w:rPr>
              <w:t xml:space="preserve">  </w:t>
            </w:r>
            <w:proofErr w:type="spellStart"/>
            <w:r>
              <w:rPr>
                <w:sz w:val="28"/>
              </w:rPr>
              <w:t>vositalar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780540" cy="1898015"/>
                      <wp:effectExtent l="0" t="0" r="0" b="6985"/>
                      <wp:docPr id="172697" name="Группа 172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0540" cy="1897380"/>
                                <a:chOff x="0" y="0"/>
                                <a:chExt cx="1780540" cy="18979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Picture 669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739"/>
                                  <a:ext cx="1780540" cy="185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Rectangle 6759"/>
                              <wps:cNvSpPr/>
                              <wps:spPr>
                                <a:xfrm>
                                  <a:off x="103289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C512A" w:rsidRDefault="008C512A" w:rsidP="008C512A">
                                    <w:r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2697" o:spid="_x0000_s1052" style="width:140.2pt;height:149.45pt;mso-position-horizontal-relative:char;mso-position-vertical-relative:line" coordsize="17805,1897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">
                      <v:shape id="Picture 6692" o:spid="_x0000_s1053" type="#_x0000_t75" style="position:absolute;top:437;width:17805;height:185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I1QHEAAAA2wAAAA8AAABkcnMvZG93bnJldi54bWxEjzFvwkAMhfdK/IeTkdjKhYpWEDgQalqJ&#10;gSWBhc3KmSSQ80W5K6T/vh6Qutl6z+99Xm8H16o79aHxbGA2TUARl942XBk4Hb9fF6BCRLbYeiYD&#10;vxRguxm9rDG1/sE53YtYKQnhkKKBOsYu1TqUNTkMU98Ri3bxvcMoa19p2+NDwl2r35LkQztsWBpq&#10;7OizpvJW/DgDOuOv7PBOVXLez4tztsyvyzY3ZjIeditQkYb4b35e763gC6z8IgPoz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9I1QHEAAAA2wAAAA8AAAAAAAAAAAAAAAAA&#10;nwIAAGRycy9kb3ducmV2LnhtbFBLBQYAAAAABAAEAPcAAACQAwAAAAA=&#10;">
                        <v:imagedata r:id="rId13" o:title=""/>
                      </v:shape>
                      <v:rect id="Rectangle 6759" o:spid="_x0000_s1054" style="position:absolute;left:10328;width:592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      <v:textbox inset="0,0,0,0">
                          <w:txbxContent>
                            <w:p w:rsidR="008C512A" w:rsidRDefault="008C512A" w:rsidP="008C512A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12A" w:rsidRDefault="008C512A">
            <w:pPr>
              <w:spacing w:line="216" w:lineRule="auto"/>
              <w:ind w:left="32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</w:t>
            </w:r>
            <w:proofErr w:type="spellEnd"/>
            <w:r>
              <w:rPr>
                <w:sz w:val="28"/>
                <w:lang w:val="en-US"/>
              </w:rPr>
              <w:t xml:space="preserve">‘ </w:t>
            </w:r>
            <w:proofErr w:type="spellStart"/>
            <w:r>
              <w:rPr>
                <w:sz w:val="28"/>
                <w:lang w:val="en-US"/>
              </w:rPr>
              <w:t>lni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parvarishlash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vositalari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ind w:left="174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tanishadilar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8C512A" w:rsidRDefault="008C512A">
            <w:pPr>
              <w:ind w:left="82" w:right="743"/>
              <w:jc w:val="both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 </w:t>
            </w:r>
          </w:p>
        </w:tc>
      </w:tr>
    </w:tbl>
    <w:p w:rsidR="008C512A" w:rsidRDefault="008C512A" w:rsidP="008C512A">
      <w:pPr>
        <w:spacing w:after="50"/>
        <w:ind w:left="709"/>
        <w:rPr>
          <w:lang w:val="en-US"/>
        </w:rPr>
      </w:pPr>
      <w:r>
        <w:rPr>
          <w:b/>
          <w:i/>
          <w:sz w:val="28"/>
          <w:lang w:val="en-US"/>
        </w:rPr>
        <w:t xml:space="preserve"> </w:t>
      </w:r>
    </w:p>
    <w:p w:rsidR="006C63E1" w:rsidRPr="006C63E1" w:rsidRDefault="006C63E1" w:rsidP="006C63E1">
      <w:pPr>
        <w:tabs>
          <w:tab w:val="left" w:pos="7424"/>
        </w:tabs>
        <w:rPr>
          <w:lang w:val="en-US"/>
        </w:rPr>
      </w:pPr>
      <w:bookmarkStart w:id="0" w:name="_GoBack"/>
      <w:bookmarkEnd w:id="0"/>
    </w:p>
    <w:sectPr w:rsidR="006C63E1" w:rsidRPr="006C6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296429"/>
    <w:rsid w:val="006C63E1"/>
    <w:rsid w:val="0084298B"/>
    <w:rsid w:val="008C512A"/>
    <w:rsid w:val="0093264D"/>
    <w:rsid w:val="00A2389C"/>
    <w:rsid w:val="00BA73EE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2023-10-29T15:17:00Z</dcterms:created>
  <dcterms:modified xsi:type="dcterms:W3CDTF">2023-10-29T15:17:00Z</dcterms:modified>
</cp:coreProperties>
</file>