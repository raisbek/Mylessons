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112" w:rsidRDefault="00D34112" w:rsidP="00D34112">
      <w:pPr>
        <w:spacing w:after="60"/>
        <w:ind w:left="10" w:right="-15" w:hanging="10"/>
        <w:jc w:val="center"/>
        <w:rPr>
          <w:lang w:val="en-US"/>
        </w:rPr>
      </w:pPr>
      <w:proofErr w:type="spellStart"/>
      <w:proofErr w:type="gramStart"/>
      <w:r>
        <w:rPr>
          <w:b/>
          <w:i/>
          <w:sz w:val="32"/>
          <w:u w:val="single" w:color="000000"/>
          <w:lang w:val="en-US"/>
        </w:rPr>
        <w:t>Yo‘riqli</w:t>
      </w:r>
      <w:proofErr w:type="spellEnd"/>
      <w:r>
        <w:rPr>
          <w:b/>
          <w:i/>
          <w:sz w:val="32"/>
          <w:u w:val="single" w:color="000000"/>
          <w:lang w:val="en-US"/>
        </w:rPr>
        <w:t xml:space="preserve">  </w:t>
      </w:r>
      <w:proofErr w:type="spellStart"/>
      <w:r>
        <w:rPr>
          <w:b/>
          <w:i/>
          <w:sz w:val="32"/>
          <w:u w:val="single" w:color="000000"/>
          <w:lang w:val="en-US"/>
        </w:rPr>
        <w:t>texnologik</w:t>
      </w:r>
      <w:proofErr w:type="spellEnd"/>
      <w:proofErr w:type="gramEnd"/>
      <w:r>
        <w:rPr>
          <w:b/>
          <w:i/>
          <w:sz w:val="32"/>
          <w:u w:val="single" w:color="000000"/>
          <w:lang w:val="en-US"/>
        </w:rPr>
        <w:t xml:space="preserve">  </w:t>
      </w:r>
      <w:proofErr w:type="spellStart"/>
      <w:r>
        <w:rPr>
          <w:b/>
          <w:i/>
          <w:sz w:val="32"/>
          <w:u w:val="single" w:color="000000"/>
          <w:lang w:val="en-US"/>
        </w:rPr>
        <w:t>xarita</w:t>
      </w:r>
      <w:proofErr w:type="spellEnd"/>
      <w:r>
        <w:rPr>
          <w:b/>
          <w:i/>
          <w:sz w:val="32"/>
          <w:lang w:val="en-US"/>
        </w:rPr>
        <w:t xml:space="preserve"> </w:t>
      </w:r>
    </w:p>
    <w:p w:rsidR="00D34112" w:rsidRDefault="00D34112" w:rsidP="00D34112">
      <w:pPr>
        <w:spacing w:after="12"/>
        <w:ind w:left="1134" w:right="-15" w:hanging="1319"/>
        <w:rPr>
          <w:lang w:val="en-US"/>
        </w:rPr>
      </w:pPr>
      <w:proofErr w:type="spellStart"/>
      <w:r>
        <w:rPr>
          <w:b/>
          <w:sz w:val="28"/>
          <w:lang w:val="en-US"/>
        </w:rPr>
        <w:t>Kasb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kodi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Sartarosh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model’yer</w:t>
      </w:r>
      <w:proofErr w:type="spellEnd"/>
      <w:r>
        <w:rPr>
          <w:b/>
          <w:sz w:val="28"/>
          <w:lang w:val="en-US"/>
        </w:rPr>
        <w:t xml:space="preserve">  </w:t>
      </w:r>
    </w:p>
    <w:p w:rsidR="00D34112" w:rsidRDefault="00D34112" w:rsidP="00D34112">
      <w:pPr>
        <w:spacing w:after="173"/>
        <w:ind w:left="1134" w:right="1455" w:hanging="1319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O‘quv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amaliyot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gramStart"/>
      <w:r>
        <w:rPr>
          <w:b/>
          <w:sz w:val="28"/>
          <w:lang w:val="en-US"/>
        </w:rPr>
        <w:t>:Manikyur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pedikyur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ishlari</w:t>
      </w:r>
      <w:proofErr w:type="spellEnd"/>
      <w:r>
        <w:rPr>
          <w:b/>
          <w:sz w:val="28"/>
          <w:lang w:val="en-US"/>
        </w:rPr>
        <w:t xml:space="preserve"> </w:t>
      </w:r>
    </w:p>
    <w:p w:rsidR="00D34112" w:rsidRDefault="00D34112" w:rsidP="00D34112">
      <w:pPr>
        <w:spacing w:after="173"/>
        <w:ind w:left="1134" w:right="1455" w:hanging="1319"/>
        <w:rPr>
          <w:lang w:val="en-US"/>
        </w:rPr>
      </w:pPr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Tirnoqlarga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tasvir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tushurish</w:t>
      </w:r>
      <w:proofErr w:type="spellEnd"/>
      <w:r>
        <w:rPr>
          <w:b/>
          <w:sz w:val="28"/>
          <w:lang w:val="en-US"/>
        </w:rPr>
        <w:t xml:space="preserve">. </w:t>
      </w:r>
    </w:p>
    <w:p w:rsidR="00D34112" w:rsidRDefault="00D34112" w:rsidP="00D34112">
      <w:pPr>
        <w:spacing w:after="439"/>
        <w:ind w:left="1134" w:right="-15" w:hanging="1319"/>
        <w:rPr>
          <w:lang w:val="en-US"/>
        </w:rPr>
      </w:pPr>
      <w:proofErr w:type="spellStart"/>
      <w:r>
        <w:rPr>
          <w:b/>
          <w:sz w:val="28"/>
          <w:lang w:val="en-US"/>
        </w:rPr>
        <w:t>Maqsad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O‘quvchilarni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bo‘yicha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bilim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olish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mustaqil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bajarishga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o‘rgatish</w:t>
      </w:r>
      <w:proofErr w:type="spellEnd"/>
      <w:r>
        <w:rPr>
          <w:b/>
          <w:sz w:val="28"/>
          <w:lang w:val="en-US"/>
        </w:rPr>
        <w:t xml:space="preserve">. </w:t>
      </w:r>
    </w:p>
    <w:tbl>
      <w:tblPr>
        <w:tblStyle w:val="TableGrid"/>
        <w:tblW w:w="10606" w:type="dxa"/>
        <w:jc w:val="center"/>
        <w:tblInd w:w="0" w:type="dxa"/>
        <w:tblCellMar>
          <w:left w:w="14" w:type="dxa"/>
          <w:right w:w="31" w:type="dxa"/>
        </w:tblCellMar>
        <w:tblLook w:val="04A0" w:firstRow="1" w:lastRow="0" w:firstColumn="1" w:lastColumn="0" w:noHBand="0" w:noVBand="1"/>
      </w:tblPr>
      <w:tblGrid>
        <w:gridCol w:w="647"/>
        <w:gridCol w:w="2488"/>
        <w:gridCol w:w="2505"/>
        <w:gridCol w:w="3315"/>
        <w:gridCol w:w="1651"/>
      </w:tblGrid>
      <w:tr w:rsidR="00D34112" w:rsidTr="00D34112">
        <w:trPr>
          <w:trHeight w:val="973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</w:pPr>
            <w:r>
              <w:rPr>
                <w:sz w:val="28"/>
              </w:rPr>
              <w:t xml:space="preserve">t/r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vAlign w:val="center"/>
            <w:hideMark/>
          </w:tcPr>
          <w:p w:rsidR="00D34112" w:rsidRDefault="00D34112">
            <w:pPr>
              <w:ind w:left="98" w:right="13"/>
              <w:jc w:val="center"/>
            </w:pPr>
            <w:proofErr w:type="spellStart"/>
            <w:r>
              <w:rPr>
                <w:b/>
                <w:sz w:val="28"/>
              </w:rPr>
              <w:t>Bajariladigan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ishlar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mazmuni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8"/>
                <w:lang w:val="en-US"/>
              </w:rPr>
              <w:t>Moslamalar</w:t>
            </w:r>
            <w:proofErr w:type="spellEnd"/>
            <w:r>
              <w:rPr>
                <w:b/>
                <w:sz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lang w:val="en-US"/>
              </w:rPr>
              <w:t>asboblar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va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xom</w:t>
            </w:r>
            <w:proofErr w:type="spellEnd"/>
            <w:r>
              <w:rPr>
                <w:b/>
                <w:sz w:val="28"/>
                <w:lang w:val="en-US"/>
              </w:rPr>
              <w:t xml:space="preserve">- </w:t>
            </w:r>
            <w:proofErr w:type="spellStart"/>
            <w:r>
              <w:rPr>
                <w:b/>
                <w:sz w:val="28"/>
                <w:lang w:val="en-US"/>
              </w:rPr>
              <w:t>ashyolar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ind w:left="946" w:firstLine="312"/>
            </w:pPr>
            <w:proofErr w:type="spellStart"/>
            <w:r>
              <w:rPr>
                <w:b/>
                <w:sz w:val="28"/>
              </w:rPr>
              <w:t>Eskizlar</w:t>
            </w:r>
            <w:proofErr w:type="spellEnd"/>
            <w:r>
              <w:rPr>
                <w:b/>
                <w:sz w:val="28"/>
              </w:rPr>
              <w:t>,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chizmalar</w:t>
            </w:r>
            <w:proofErr w:type="spellEnd"/>
            <w:r>
              <w:rPr>
                <w:b/>
                <w:sz w:val="28"/>
              </w:rPr>
              <w:t>,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rasmlar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vAlign w:val="center"/>
            <w:hideMark/>
          </w:tcPr>
          <w:p w:rsidR="00D34112" w:rsidRDefault="00D34112">
            <w:pPr>
              <w:jc w:val="center"/>
            </w:pPr>
            <w:proofErr w:type="spellStart"/>
            <w:r>
              <w:rPr>
                <w:b/>
                <w:sz w:val="28"/>
              </w:rPr>
              <w:t>Bajarish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Tartibi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D34112" w:rsidTr="00D34112">
        <w:trPr>
          <w:trHeight w:val="973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spacing w:line="232" w:lineRule="auto"/>
              <w:ind w:left="118" w:firstLine="84"/>
              <w:jc w:val="both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Qo‘l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manikiyur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ishlatiladigan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jamlanma</w:t>
            </w:r>
            <w:proofErr w:type="spellEnd"/>
          </w:p>
          <w:p w:rsidR="00D34112" w:rsidRDefault="00D34112">
            <w:pPr>
              <w:spacing w:line="232" w:lineRule="auto"/>
              <w:ind w:left="118" w:firstLine="84"/>
              <w:jc w:val="both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bo’yash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uchun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ishlatiladigan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rangli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bo’yoqlar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120" w:right="38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ind w:left="120" w:right="38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Atseton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paxta,Turli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xildagi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bo‘yoqlari</w:t>
            </w:r>
            <w:proofErr w:type="spellEnd"/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112" w:rsidRDefault="00D34112">
            <w:pPr>
              <w:ind w:left="12"/>
              <w:jc w:val="both"/>
              <w:rPr>
                <w:noProof/>
                <w:lang w:val="en-US"/>
              </w:rPr>
            </w:pPr>
          </w:p>
          <w:p w:rsidR="00D34112" w:rsidRDefault="00D34112">
            <w:pPr>
              <w:ind w:left="12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32385</wp:posOffset>
                  </wp:positionV>
                  <wp:extent cx="1793875" cy="1517650"/>
                  <wp:effectExtent l="0" t="0" r="0" b="6350"/>
                  <wp:wrapSquare wrapText="bothSides"/>
                  <wp:docPr id="180780" name="Рисунок 180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61" b="148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875" cy="151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474470" cy="2190750"/>
                      <wp:effectExtent l="0" t="0" r="0" b="0"/>
                      <wp:docPr id="180779" name="Группа 1807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470" cy="2190750"/>
                                <a:chOff x="0" y="0"/>
                                <a:chExt cx="1474614" cy="21910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" name="Picture 142162"/>
                                <pic:cNvPicPr/>
                              </pic:nvPicPr>
                              <pic:blipFill rotWithShape="1">
                                <a:blip r:embed="rId7"/>
                                <a:srcRect l="7690" t="11793" r="4679" b="7876"/>
                                <a:stretch/>
                              </pic:blipFill>
                              <pic:spPr>
                                <a:xfrm>
                                  <a:off x="0" y="0"/>
                                  <a:ext cx="1474614" cy="1609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" name="Rectangle 12076"/>
                              <wps:cNvSpPr/>
                              <wps:spPr>
                                <a:xfrm>
                                  <a:off x="99154" y="8750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2" name="Rectangle 12077"/>
                              <wps:cNvSpPr/>
                              <wps:spPr>
                                <a:xfrm>
                                  <a:off x="99154" y="29324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3" name="Rectangle 12078"/>
                              <wps:cNvSpPr/>
                              <wps:spPr>
                                <a:xfrm>
                                  <a:off x="99154" y="49644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4" name="Rectangle 12079"/>
                              <wps:cNvSpPr/>
                              <wps:spPr>
                                <a:xfrm>
                                  <a:off x="99154" y="70244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5" name="Rectangle 12080"/>
                              <wps:cNvSpPr/>
                              <wps:spPr>
                                <a:xfrm>
                                  <a:off x="99154" y="90564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6" name="Rectangle 12081"/>
                              <wps:cNvSpPr/>
                              <wps:spPr>
                                <a:xfrm>
                                  <a:off x="99154" y="111138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7" name="Rectangle 12082"/>
                              <wps:cNvSpPr/>
                              <wps:spPr>
                                <a:xfrm>
                                  <a:off x="99154" y="131458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8" name="Rectangle 12083"/>
                              <wps:cNvSpPr/>
                              <wps:spPr>
                                <a:xfrm>
                                  <a:off x="99154" y="152032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09" name="Rectangle 12084"/>
                              <wps:cNvSpPr/>
                              <wps:spPr>
                                <a:xfrm>
                                  <a:off x="99154" y="172352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10" name="Rectangle 12085"/>
                              <wps:cNvSpPr/>
                              <wps:spPr>
                                <a:xfrm>
                                  <a:off x="99154" y="192926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80779" o:spid="_x0000_s1026" style="width:116.1pt;height:172.5pt;mso-position-horizontal-relative:char;mso-position-vertical-relative:line" coordsize="14746,21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2162" o:spid="_x0000_s1027" type="#_x0000_t75" style="position:absolute;width:14746;height:160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NaujDAAAA3AAAAA8AAABkcnMvZG93bnJldi54bWxEj0FvwjAMhe+T9h8iT+I20jE0TYWAJkQn&#10;doQhuJrGtIXEqZoA3b/HB6TdbL3n9z5P57136kpdbAIbeBtmoIjLYBuuDGx/i9dPUDEhW3SBycAf&#10;RZjPnp+mmNtw4zVdN6lSEsIxRwN1Sm2udSxr8hiHoSUW7Rg6j0nWrtK2w5uEe6dHWfahPTYsDTW2&#10;tKipPG8u3gAufvaHdnnaja0r3ou43SV3+TZm8NJ/TUAl6tO/+XG9soKfCb48IxPo2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I1q6MMAAADcAAAADwAAAAAAAAAAAAAAAACf&#10;AgAAZHJzL2Rvd25yZXYueG1sUEsFBgAAAAAEAAQA9wAAAI8DAAAAAA==&#10;">
                        <v:imagedata r:id="rId8" o:title="" croptop="7729f" cropbottom="5162f" cropleft="5040f" cropright="3066f"/>
                      </v:shape>
                      <v:rect id="Rectangle 12076" o:spid="_x0000_s1028" style="position:absolute;left:991;top:875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7" o:spid="_x0000_s1029" style="position:absolute;left:991;top:2932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8" o:spid="_x0000_s1030" style="position:absolute;left:991;top:496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9" o:spid="_x0000_s1031" style="position:absolute;left:991;top:702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qScEA&#10;AADc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A6knBAAAA3AAAAA8AAAAAAAAAAAAAAAAAmAIAAGRycy9kb3du&#10;cmV2LnhtbFBLBQYAAAAABAAEAPUAAACGAwAAAAA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0" o:spid="_x0000_s1032" style="position:absolute;left:991;top:905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xP0sEA&#10;AADc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MT9LBAAAA3AAAAA8AAAAAAAAAAAAAAAAAmAIAAGRycy9kb3du&#10;cmV2LnhtbFBLBQYAAAAABAAEAPUAAACGAwAAAAA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1" o:spid="_x0000_s1033" style="position:absolute;left:991;top:11113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2" o:spid="_x0000_s1034" style="position:absolute;left:991;top:1314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3" o:spid="_x0000_s1035" style="position:absolute;left:991;top:15203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3gTM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Gj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eBMxQAAANw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4" o:spid="_x0000_s1036" style="position:absolute;left:991;top:17235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F18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r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FF18MAAADc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5" o:spid="_x0000_s1037" style="position:absolute;left:991;top:19292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6l8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nx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4nqXxQAAANw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Tirnoqlarga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tasvir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tushurishda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kerak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bo’adigan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bo’yoqlar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r>
              <w:rPr>
                <w:sz w:val="36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ind w:left="174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D34112" w:rsidTr="00D34112">
        <w:trPr>
          <w:trHeight w:val="973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spacing w:line="232" w:lineRule="auto"/>
              <w:ind w:left="118" w:firstLine="84"/>
              <w:jc w:val="both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120" w:right="38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vannasi</w:t>
            </w:r>
            <w:proofErr w:type="spellEnd"/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ind w:left="12"/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43380" cy="1871980"/>
                      <wp:effectExtent l="0" t="0" r="0" b="33020"/>
                      <wp:docPr id="173894" name="Группа 1738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3380" cy="1871980"/>
                                <a:chOff x="0" y="0"/>
                                <a:chExt cx="1643380" cy="19185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" name="Picture 936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3380" cy="1871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" name="Rectangle 9508"/>
                              <wps:cNvSpPr/>
                              <wps:spPr>
                                <a:xfrm>
                                  <a:off x="1007491" y="2065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1" name="Rectangle 9509"/>
                              <wps:cNvSpPr/>
                              <wps:spPr>
                                <a:xfrm>
                                  <a:off x="1007491" y="2263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2" name="Rectangle 9510"/>
                              <wps:cNvSpPr/>
                              <wps:spPr>
                                <a:xfrm>
                                  <a:off x="1007491" y="4295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3" name="Rectangle 9511"/>
                              <wps:cNvSpPr/>
                              <wps:spPr>
                                <a:xfrm>
                                  <a:off x="1007491" y="6353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4" name="Rectangle 9512"/>
                              <wps:cNvSpPr/>
                              <wps:spPr>
                                <a:xfrm>
                                  <a:off x="1007491" y="8385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5" name="Rectangle 9513"/>
                              <wps:cNvSpPr/>
                              <wps:spPr>
                                <a:xfrm>
                                  <a:off x="1007491" y="10442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6" name="Rectangle 9514"/>
                              <wps:cNvSpPr/>
                              <wps:spPr>
                                <a:xfrm>
                                  <a:off x="1007491" y="12474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7" name="Rectangle 9515"/>
                              <wps:cNvSpPr/>
                              <wps:spPr>
                                <a:xfrm>
                                  <a:off x="1007491" y="1453591"/>
                                  <a:ext cx="59119" cy="2617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98" name="Rectangle 9516"/>
                              <wps:cNvSpPr/>
                              <wps:spPr>
                                <a:xfrm>
                                  <a:off x="1007491" y="1656791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3894" o:spid="_x0000_s1038" style="width:129.4pt;height:147.4pt;mso-position-horizontal-relative:char;mso-position-vertical-relative:line" coordsize="16433,191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">
                      <v:shape id="Picture 9368" o:spid="_x0000_s1039" type="#_x0000_t75" style="position:absolute;width:16433;height:18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i71vDAAAA2wAAAA8AAABkcnMvZG93bnJldi54bWxEj09rwkAUxO+C32F5hd70pYWKia4iguih&#10;B//k4u2RfSbB7Nslu9X023cLhR6HmfkNs1wPtlMP7kPrRMPbNAPFUjnTSq2hvOwmc1AhkhjqnLCG&#10;bw6wXo1HSyqMe8qJH+dYqwSRUJCGJkZfIIaqYUth6jxL8m6utxST7Gs0PT0T3Hb4nmUztNRKWmjI&#10;87bh6n7+shqup+Nn1m3ynTeI8oH7svT5XevXl2GzABV5iP/hv/bBaJjn8Psl/QBc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OLvW8MAAADbAAAADwAAAAAAAAAAAAAAAACf&#10;AgAAZHJzL2Rvd25yZXYueG1sUEsFBgAAAAAEAAQA9wAAAI8DAAAAAA==&#10;">
                        <v:imagedata r:id="rId10" o:title=""/>
                      </v:shape>
                      <v:rect id="Rectangle 9508" o:spid="_x0000_s1040" style="position:absolute;left:10074;top:206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09" o:spid="_x0000_s1041" style="position:absolute;left:10074;top:226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0" o:spid="_x0000_s1042" style="position:absolute;left:10074;top:429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Kts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i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HKts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1" o:spid="_x0000_s1043" style="position:absolute;left:10074;top:635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2" o:spid="_x0000_s1044" style="position:absolute;left:10074;top:838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3" o:spid="_x0000_s1045" style="position:absolute;left:10074;top:10442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4" o:spid="_x0000_s1046" style="position:absolute;left:10074;top:12474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5" o:spid="_x0000_s1047" style="position:absolute;left:10074;top:1453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pLs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IJ7A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ZpLs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6" o:spid="_x0000_s1048" style="position:absolute;left:10074;top:1656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9XM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tj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f1cwgAAANsAAAAPAAAAAAAAAAAAAAAAAJgCAABkcnMvZG93&#10;bnJldi54bWxQSwUGAAAAAAQABAD1AAAAhw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iliq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sovunli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suvda</w:t>
            </w:r>
            <w:proofErr w:type="spellEnd"/>
          </w:p>
          <w:p w:rsidR="00D34112" w:rsidRDefault="00D34112">
            <w:p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</w:p>
          <w:p w:rsidR="00D34112" w:rsidRDefault="00D34112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D34112" w:rsidTr="00D34112">
        <w:trPr>
          <w:trHeight w:val="3793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108" w:right="27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egovlash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bo‘yash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22" w:hanging="22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Atseton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paxta,Turli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xildagi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bo‘yoqlari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D34112" w:rsidRDefault="00D34112">
            <w:pPr>
              <w:ind w:left="178" w:right="74"/>
              <w:jc w:val="right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-2010410</wp:posOffset>
                  </wp:positionV>
                  <wp:extent cx="1790700" cy="2143125"/>
                  <wp:effectExtent l="0" t="0" r="0" b="9525"/>
                  <wp:wrapSquare wrapText="bothSides"/>
                  <wp:docPr id="180778" name="Рисунок 180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spacing w:after="12" w:line="230" w:lineRule="auto"/>
              <w:ind w:left="18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spacing w:after="2" w:line="230" w:lineRule="auto"/>
              <w:ind w:left="24" w:right="21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bo‘yoqlarida</w:t>
            </w:r>
            <w:proofErr w:type="spellEnd"/>
            <w:r>
              <w:rPr>
                <w:sz w:val="28"/>
                <w:lang w:val="en-US"/>
              </w:rPr>
              <w:t xml:space="preserve"> n </w:t>
            </w:r>
          </w:p>
          <w:p w:rsidR="00D34112" w:rsidRDefault="00D34112">
            <w:pPr>
              <w:ind w:left="174"/>
            </w:pPr>
            <w:proofErr w:type="spellStart"/>
            <w:r>
              <w:rPr>
                <w:sz w:val="28"/>
              </w:rPr>
              <w:t>foydlanish</w:t>
            </w:r>
            <w:proofErr w:type="spellEnd"/>
            <w:r>
              <w:rPr>
                <w:sz w:val="28"/>
              </w:rPr>
              <w:t>-</w:t>
            </w:r>
          </w:p>
          <w:p w:rsidR="00D34112" w:rsidRDefault="00D34112">
            <w:pPr>
              <w:spacing w:line="232" w:lineRule="auto"/>
              <w:jc w:val="center"/>
            </w:pPr>
            <w:proofErr w:type="spellStart"/>
            <w:r>
              <w:rPr>
                <w:sz w:val="28"/>
              </w:rPr>
              <w:t>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jarayoni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bilan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62"/>
              <w:ind w:left="158"/>
            </w:pPr>
            <w:proofErr w:type="spellStart"/>
            <w:r>
              <w:rPr>
                <w:sz w:val="28"/>
              </w:rPr>
              <w:t>tanishadilar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58"/>
              <w:ind w:left="94"/>
            </w:pPr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62"/>
              <w:jc w:val="center"/>
            </w:pPr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D34112" w:rsidTr="00D34112">
        <w:trPr>
          <w:trHeight w:val="2588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</w:pPr>
            <w:r>
              <w:rPr>
                <w:sz w:val="28"/>
                <w:lang w:val="en-US"/>
              </w:rPr>
              <w:t xml:space="preserve">4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spacing w:line="232" w:lineRule="auto"/>
              <w:jc w:val="center"/>
            </w:pPr>
            <w:proofErr w:type="spellStart"/>
            <w:r>
              <w:rPr>
                <w:sz w:val="28"/>
              </w:rPr>
              <w:t>Tirnoqlarni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suniy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bezaklardan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2"/>
              <w:ind w:left="166"/>
            </w:pPr>
            <w:proofErr w:type="spellStart"/>
            <w:r>
              <w:rPr>
                <w:sz w:val="28"/>
              </w:rPr>
              <w:t>foydalanib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bezatish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2"/>
              <w:jc w:val="center"/>
            </w:pPr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30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Har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rangli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bezakli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D34112" w:rsidRDefault="00D34112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996440" cy="1805940"/>
                      <wp:effectExtent l="0" t="0" r="3810" b="3810"/>
                      <wp:docPr id="173296" name="Группа 1732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6440" cy="1805940"/>
                                <a:chOff x="0" y="0"/>
                                <a:chExt cx="1996440" cy="1805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Picture 774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440" cy="1805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" name="Rectangle 8033"/>
                              <wps:cNvSpPr/>
                              <wps:spPr>
                                <a:xfrm>
                                  <a:off x="1137031" y="8586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0" name="Rectangle 8034"/>
                              <wps:cNvSpPr/>
                              <wps:spPr>
                                <a:xfrm>
                                  <a:off x="1137031" y="211786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1" name="Rectangle 8035"/>
                              <wps:cNvSpPr/>
                              <wps:spPr>
                                <a:xfrm>
                                  <a:off x="1137031" y="41752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2" name="Rectangle 8036"/>
                              <wps:cNvSpPr/>
                              <wps:spPr>
                                <a:xfrm>
                                  <a:off x="1137031" y="62072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3" name="Rectangle 8037"/>
                              <wps:cNvSpPr/>
                              <wps:spPr>
                                <a:xfrm>
                                  <a:off x="1137031" y="82646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4" name="Rectangle 8038"/>
                              <wps:cNvSpPr/>
                              <wps:spPr>
                                <a:xfrm>
                                  <a:off x="1137031" y="1029983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5" name="Rectangle 8039"/>
                              <wps:cNvSpPr/>
                              <wps:spPr>
                                <a:xfrm>
                                  <a:off x="1137031" y="1235723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86" name="Rectangle 8040"/>
                              <wps:cNvSpPr/>
                              <wps:spPr>
                                <a:xfrm>
                                  <a:off x="1137031" y="1438923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3296" o:spid="_x0000_s1049" style="width:157.2pt;height:142.2pt;mso-position-horizontal-relative:char;mso-position-vertical-relative:line" coordsize="19964,1805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">
                      <v:shape id="Picture 7742" o:spid="_x0000_s1050" type="#_x0000_t75" style="position:absolute;width:19964;height:180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kuTO6AAAA2wAAAA8AAABkcnMvZG93bnJldi54bWxET7sKwjAU3QX/IVzBTVMdVKpRRBB08Y3z&#10;pbmmxeamNKnWvzeD4Hg478WqtaV4Ue0LxwpGwwQEceZ0wUbB7bodzED4gKyxdEwKPuRhtex2Fphq&#10;9+YzvS7BiBjCPkUFeQhVKqXPcrLoh64ijtzD1RZDhLWRusZ3DLelHCfJRFosODbkWNEmp+x5aayC&#10;ptWH07Shcn9/4PVMbOhwNEr1e+16DiJQG/7in3unFUzj2Pgl/gC5/AI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I+S5M7oAAADbAAAADwAAAAAAAAAAAAAAAACfAgAAZHJzL2Rv&#10;d25yZXYueG1sUEsFBgAAAAAEAAQA9wAAAIYDAAAAAA==&#10;">
                        <v:imagedata r:id="rId12" o:title=""/>
                      </v:shape>
                      <v:rect id="Rectangle 8033" o:spid="_x0000_s1051" style="position:absolute;left:11370;top:8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+Pc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YBLD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m+Pc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34" o:spid="_x0000_s1052" style="position:absolute;left:11370;top:2117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Znh8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Vgf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vZnh8AAAADbAAAADwAAAAAAAAAAAAAAAACYAgAAZHJzL2Rvd25y&#10;ZXYueG1sUEsFBgAAAAAEAAQA9QAAAIU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35" o:spid="_x0000_s1053" style="position:absolute;left:11370;top:417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36" o:spid="_x0000_s1054" style="position:absolute;left:11370;top:6207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37" o:spid="_x0000_s1055" style="position:absolute;left:11370;top:826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38" o:spid="_x0000_s1056" style="position:absolute;left:11370;top:10299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39" o:spid="_x0000_s1057" style="position:absolute;left:11370;top:12357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40" o:spid="_x0000_s1058" style="position:absolute;left:11370;top:14389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spacing w:line="232" w:lineRule="auto"/>
              <w:jc w:val="center"/>
            </w:pPr>
            <w:proofErr w:type="spellStart"/>
            <w:r>
              <w:rPr>
                <w:sz w:val="28"/>
              </w:rPr>
              <w:t>Tirnoqni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bezash</w:t>
            </w:r>
            <w:proofErr w:type="spellEnd"/>
            <w:r>
              <w:rPr>
                <w:sz w:val="28"/>
              </w:rPr>
              <w:t xml:space="preserve">  </w:t>
            </w:r>
            <w:proofErr w:type="spellStart"/>
            <w:r>
              <w:rPr>
                <w:sz w:val="28"/>
              </w:rPr>
              <w:t>jarayoni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2"/>
              <w:jc w:val="center"/>
            </w:pPr>
            <w:proofErr w:type="spellStart"/>
            <w:r>
              <w:rPr>
                <w:sz w:val="28"/>
              </w:rPr>
              <w:t>bilan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58"/>
              <w:ind w:left="158"/>
            </w:pPr>
            <w:proofErr w:type="spellStart"/>
            <w:r>
              <w:rPr>
                <w:sz w:val="28"/>
              </w:rPr>
              <w:t>tanishadilar</w:t>
            </w:r>
            <w:proofErr w:type="spellEnd"/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spacing w:after="62"/>
              <w:jc w:val="center"/>
            </w:pPr>
            <w:r>
              <w:rPr>
                <w:sz w:val="28"/>
              </w:rPr>
              <w:t xml:space="preserve"> </w:t>
            </w:r>
          </w:p>
          <w:p w:rsidR="00D34112" w:rsidRDefault="00D34112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D34112" w:rsidRPr="00D34112" w:rsidTr="00D34112">
        <w:trPr>
          <w:trHeight w:val="2889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</w:pPr>
            <w:r>
              <w:rPr>
                <w:sz w:val="28"/>
                <w:lang w:val="en-US"/>
              </w:rPr>
              <w:t xml:space="preserve">5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62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Tirnoqqa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shakl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berish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bo‘yash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To‘rtburchaksimon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</w:t>
            </w:r>
            <w:proofErr w:type="spellEnd"/>
            <w:r>
              <w:rPr>
                <w:sz w:val="28"/>
                <w:lang w:val="en-US"/>
              </w:rPr>
              <w:t xml:space="preserve"> , </w:t>
            </w:r>
            <w:proofErr w:type="spellStart"/>
            <w:r>
              <w:rPr>
                <w:sz w:val="28"/>
                <w:lang w:val="en-US"/>
              </w:rPr>
              <w:t>egovcha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yelim</w:t>
            </w:r>
            <w:proofErr w:type="spellEnd"/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51660" cy="1758315"/>
                      <wp:effectExtent l="0" t="0" r="0" b="0"/>
                      <wp:docPr id="173365" name="Группа 173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1660" cy="1758315"/>
                                <a:chOff x="0" y="0"/>
                                <a:chExt cx="1851660" cy="1758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Picture 8089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35"/>
                                  <a:ext cx="1851660" cy="175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" name="Rectangle 8190"/>
                              <wps:cNvSpPr/>
                              <wps:spPr>
                                <a:xfrm>
                                  <a:off x="994664" y="0"/>
                                  <a:ext cx="53443" cy="2408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4112" w:rsidRDefault="00D34112" w:rsidP="00D34112">
                                    <w:r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3365" o:spid="_x0000_s1059" style="width:145.8pt;height:138.45pt;mso-position-horizontal-relative:char;mso-position-vertical-relative:line" coordsize="18516,1758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">
                      <v:shape id="Picture 8089" o:spid="_x0000_s1060" type="#_x0000_t75" style="position:absolute;top:6;width:18516;height:175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am1LCAAAA2wAAAA8AAABkcnMvZG93bnJldi54bWxEj0trAjEUhfcF/0O4BTdFMwpaGc0MIkjd&#10;+WjdXybXydDJzZikOu2vN4VCl4fz+DirsretuJEPjWMFk3EGgrhyuuFawcf7drQAESKyxtYxKfim&#10;AGUxeFphrt2dj3Q7xVqkEQ45KjAxdrmUoTJkMYxdR5y8i/MWY5K+ltrjPY3bVk6zbC4tNpwIBjva&#10;GKo+T182cbMpLYx72Z7xrffXw0+7r7qJUsPnfr0EEamP/+G/9k4reJ3B75f0A2T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1mptSwgAAANsAAAAPAAAAAAAAAAAAAAAAAJ8C&#10;AABkcnMvZG93bnJldi54bWxQSwUGAAAAAAQABAD3AAAAjgMAAAAA&#10;">
                        <v:imagedata r:id="rId14" o:title=""/>
                      </v:shape>
                      <v:rect id="Rectangle 8190" o:spid="_x0000_s1061" style="position:absolute;left:9946;width:535;height:2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YqT8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pA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ipPxQAAANsAAAAPAAAAAAAAAAAAAAAAAJgCAABkcnMv&#10;ZG93bnJldi54bWxQSwUGAAAAAAQABAD1AAAAigMAAAAA&#10;" filled="f" stroked="f">
                        <v:textbox inset="0,0,0,0">
                          <w:txbxContent>
                            <w:p w:rsidR="00D34112" w:rsidRDefault="00D34112" w:rsidP="00D3411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spacing w:line="232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maxsus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yelim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yordamida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tirnoqqa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yopishtirish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spacing w:after="58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spacing w:after="62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spacing w:after="59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D34112" w:rsidRDefault="00D34112">
            <w:pPr>
              <w:ind w:left="78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D34112" w:rsidTr="00D34112">
        <w:trPr>
          <w:trHeight w:val="2889"/>
          <w:jc w:val="center"/>
        </w:trPr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  <w:hideMark/>
          </w:tcPr>
          <w:p w:rsidR="00D34112" w:rsidRDefault="00D3411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ind w:left="62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bezashni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so’ngi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bosqichi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4112" w:rsidRDefault="00D34112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bezash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uchun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furnitura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bezaklari</w:t>
            </w:r>
            <w:proofErr w:type="spellEnd"/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2072640" cy="1798320"/>
                  <wp:effectExtent l="0" t="0" r="3810" b="0"/>
                  <wp:docPr id="180777" name="Рисунок 180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3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4112" w:rsidRDefault="00D34112">
            <w:pPr>
              <w:spacing w:line="232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Tirnoqlarga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tasvir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tushurishning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yakuni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</w:tr>
    </w:tbl>
    <w:p w:rsidR="00D34112" w:rsidRDefault="00D34112" w:rsidP="00D34112">
      <w:pPr>
        <w:tabs>
          <w:tab w:val="left" w:pos="7378"/>
        </w:tabs>
        <w:spacing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D34112" w:rsidRDefault="00D34112" w:rsidP="00D34112">
      <w:pPr>
        <w:tabs>
          <w:tab w:val="left" w:pos="7378"/>
        </w:tabs>
        <w:spacing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4948D8" w:rsidRPr="004948D8" w:rsidRDefault="004948D8" w:rsidP="004948D8">
      <w:pPr>
        <w:tabs>
          <w:tab w:val="left" w:pos="8096"/>
        </w:tabs>
        <w:rPr>
          <w:lang w:val="en-US"/>
        </w:rPr>
      </w:pPr>
      <w:bookmarkStart w:id="0" w:name="_GoBack"/>
      <w:bookmarkEnd w:id="0"/>
    </w:p>
    <w:sectPr w:rsidR="004948D8" w:rsidRPr="00494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296429"/>
    <w:rsid w:val="004948D8"/>
    <w:rsid w:val="006C63E1"/>
    <w:rsid w:val="0084298B"/>
    <w:rsid w:val="008C512A"/>
    <w:rsid w:val="0093264D"/>
    <w:rsid w:val="00A2389C"/>
    <w:rsid w:val="00A87437"/>
    <w:rsid w:val="00AD0D83"/>
    <w:rsid w:val="00BA73EE"/>
    <w:rsid w:val="00C73C09"/>
    <w:rsid w:val="00D34112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2023-10-29T15:28:00Z</dcterms:created>
  <dcterms:modified xsi:type="dcterms:W3CDTF">2023-10-29T15:28:00Z</dcterms:modified>
</cp:coreProperties>
</file>