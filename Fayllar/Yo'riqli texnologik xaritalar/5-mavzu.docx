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44C" w:rsidRDefault="005D344C" w:rsidP="005D344C">
      <w:pPr>
        <w:spacing w:after="313"/>
        <w:ind w:left="10" w:right="-15" w:hanging="10"/>
        <w:jc w:val="center"/>
        <w:rPr>
          <w:lang w:val="en-US"/>
        </w:rPr>
      </w:pPr>
      <w:proofErr w:type="spellStart"/>
      <w:proofErr w:type="gramStart"/>
      <w:r>
        <w:rPr>
          <w:b/>
          <w:i/>
          <w:sz w:val="32"/>
          <w:u w:val="single" w:color="000000"/>
          <w:lang w:val="en-US"/>
        </w:rPr>
        <w:t>Yo‘riqli</w:t>
      </w:r>
      <w:proofErr w:type="spellEnd"/>
      <w:r>
        <w:rPr>
          <w:b/>
          <w:i/>
          <w:sz w:val="32"/>
          <w:u w:val="single" w:color="000000"/>
          <w:lang w:val="en-US"/>
        </w:rPr>
        <w:t xml:space="preserve">  </w:t>
      </w:r>
      <w:proofErr w:type="spellStart"/>
      <w:r>
        <w:rPr>
          <w:b/>
          <w:i/>
          <w:sz w:val="32"/>
          <w:u w:val="single" w:color="000000"/>
          <w:lang w:val="en-US"/>
        </w:rPr>
        <w:t>texnologik</w:t>
      </w:r>
      <w:proofErr w:type="spellEnd"/>
      <w:proofErr w:type="gramEnd"/>
      <w:r>
        <w:rPr>
          <w:b/>
          <w:i/>
          <w:sz w:val="32"/>
          <w:u w:val="single" w:color="000000"/>
          <w:lang w:val="en-US"/>
        </w:rPr>
        <w:t xml:space="preserve">  </w:t>
      </w:r>
      <w:proofErr w:type="spellStart"/>
      <w:r>
        <w:rPr>
          <w:b/>
          <w:i/>
          <w:sz w:val="32"/>
          <w:u w:val="single" w:color="000000"/>
          <w:lang w:val="en-US"/>
        </w:rPr>
        <w:t>xarita</w:t>
      </w:r>
      <w:proofErr w:type="spellEnd"/>
      <w:r>
        <w:rPr>
          <w:b/>
          <w:sz w:val="32"/>
          <w:lang w:val="en-US"/>
        </w:rPr>
        <w:t xml:space="preserve"> </w:t>
      </w:r>
    </w:p>
    <w:p w:rsidR="005D344C" w:rsidRDefault="005D344C" w:rsidP="005D344C">
      <w:pPr>
        <w:spacing w:after="176"/>
        <w:ind w:left="1319" w:right="-15" w:hanging="10"/>
        <w:rPr>
          <w:lang w:val="en-US"/>
        </w:rPr>
      </w:pPr>
      <w:proofErr w:type="spellStart"/>
      <w:r>
        <w:rPr>
          <w:b/>
          <w:sz w:val="28"/>
          <w:lang w:val="en-US"/>
        </w:rPr>
        <w:t>Kasb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kodi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Sartarosh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model’yer</w:t>
      </w:r>
      <w:proofErr w:type="spellEnd"/>
      <w:r>
        <w:rPr>
          <w:b/>
          <w:sz w:val="28"/>
          <w:lang w:val="en-US"/>
        </w:rPr>
        <w:t xml:space="preserve"> </w:t>
      </w:r>
    </w:p>
    <w:p w:rsidR="005D344C" w:rsidRDefault="005D344C" w:rsidP="005D344C">
      <w:pPr>
        <w:spacing w:after="126"/>
        <w:ind w:left="1277" w:right="1383" w:firstLine="32"/>
        <w:rPr>
          <w:lang w:val="en-US"/>
        </w:rPr>
      </w:pPr>
      <w:proofErr w:type="spellStart"/>
      <w:r>
        <w:rPr>
          <w:b/>
          <w:sz w:val="28"/>
          <w:lang w:val="en-US"/>
        </w:rPr>
        <w:t>O‘quv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amaliyot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Manikyur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pedikyur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ishlari</w:t>
      </w:r>
      <w:proofErr w:type="spellEnd"/>
      <w:r>
        <w:rPr>
          <w:b/>
          <w:sz w:val="28"/>
          <w:lang w:val="en-US"/>
        </w:rPr>
        <w:t xml:space="preserve">  </w:t>
      </w:r>
      <w:proofErr w:type="spellStart"/>
      <w:r>
        <w:rPr>
          <w:b/>
          <w:sz w:val="28"/>
          <w:lang w:val="en-US"/>
        </w:rPr>
        <w:t>Mavzu</w:t>
      </w:r>
      <w:proofErr w:type="spellEnd"/>
      <w:proofErr w:type="gramEnd"/>
      <w:r>
        <w:rPr>
          <w:b/>
          <w:sz w:val="28"/>
          <w:lang w:val="en-US"/>
        </w:rPr>
        <w:t xml:space="preserve"> №: 5- </w:t>
      </w:r>
      <w:proofErr w:type="spellStart"/>
      <w:r>
        <w:rPr>
          <w:b/>
          <w:sz w:val="28"/>
          <w:lang w:val="en-US"/>
        </w:rPr>
        <w:t>Fransuzcha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manikyur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</w:t>
      </w:r>
      <w:proofErr w:type="spellEnd"/>
      <w:r>
        <w:rPr>
          <w:b/>
          <w:sz w:val="28"/>
          <w:lang w:val="en-US"/>
        </w:rPr>
        <w:t>.</w:t>
      </w:r>
      <w:r>
        <w:rPr>
          <w:b/>
          <w:i/>
          <w:sz w:val="28"/>
          <w:lang w:val="en-US"/>
        </w:rPr>
        <w:t xml:space="preserve"> </w:t>
      </w:r>
    </w:p>
    <w:p w:rsidR="005D344C" w:rsidRDefault="005D344C" w:rsidP="005D344C">
      <w:pPr>
        <w:spacing w:after="12"/>
        <w:ind w:left="1287" w:right="240" w:hanging="10"/>
        <w:rPr>
          <w:lang w:val="en-US"/>
        </w:rPr>
      </w:pPr>
      <w:proofErr w:type="spellStart"/>
      <w:r>
        <w:rPr>
          <w:b/>
          <w:sz w:val="28"/>
          <w:lang w:val="en-US"/>
        </w:rPr>
        <w:t>Maqsad</w:t>
      </w:r>
      <w:proofErr w:type="gramStart"/>
      <w:r>
        <w:rPr>
          <w:b/>
          <w:sz w:val="28"/>
          <w:lang w:val="en-US"/>
        </w:rPr>
        <w:t>:O‘quvchilarni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bo‘yicha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bilim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olish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va</w:t>
      </w:r>
      <w:proofErr w:type="spellEnd"/>
      <w:r>
        <w:rPr>
          <w:b/>
          <w:sz w:val="28"/>
          <w:lang w:val="en-US"/>
        </w:rPr>
        <w:t xml:space="preserve">  </w:t>
      </w:r>
      <w:proofErr w:type="spellStart"/>
      <w:r>
        <w:rPr>
          <w:b/>
          <w:sz w:val="28"/>
          <w:lang w:val="en-US"/>
        </w:rPr>
        <w:t>mustaqil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bajarishga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o‘rgatish</w:t>
      </w:r>
      <w:proofErr w:type="spellEnd"/>
      <w:r>
        <w:rPr>
          <w:b/>
          <w:sz w:val="28"/>
          <w:lang w:val="en-US"/>
        </w:rPr>
        <w:t xml:space="preserve">. </w:t>
      </w:r>
    </w:p>
    <w:tbl>
      <w:tblPr>
        <w:tblStyle w:val="TableGrid"/>
        <w:tblW w:w="10488" w:type="dxa"/>
        <w:jc w:val="center"/>
        <w:tblInd w:w="0" w:type="dxa"/>
        <w:tblCellMar>
          <w:left w:w="50" w:type="dxa"/>
          <w:right w:w="7" w:type="dxa"/>
        </w:tblCellMar>
        <w:tblLook w:val="04A0" w:firstRow="1" w:lastRow="0" w:firstColumn="1" w:lastColumn="0" w:noHBand="0" w:noVBand="1"/>
      </w:tblPr>
      <w:tblGrid>
        <w:gridCol w:w="566"/>
        <w:gridCol w:w="2806"/>
        <w:gridCol w:w="2595"/>
        <w:gridCol w:w="2681"/>
        <w:gridCol w:w="1840"/>
      </w:tblGrid>
      <w:tr w:rsidR="005D344C" w:rsidTr="005D344C">
        <w:trPr>
          <w:trHeight w:val="1157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hideMark/>
          </w:tcPr>
          <w:p w:rsidR="005D344C" w:rsidRDefault="005D344C">
            <w:pPr>
              <w:ind w:left="58"/>
            </w:pPr>
            <w:r>
              <w:rPr>
                <w:sz w:val="28"/>
              </w:rPr>
              <w:t xml:space="preserve">t/r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vAlign w:val="center"/>
            <w:hideMark/>
          </w:tcPr>
          <w:p w:rsidR="005D344C" w:rsidRDefault="005D344C">
            <w:pPr>
              <w:ind w:left="58"/>
            </w:pPr>
            <w:proofErr w:type="spellStart"/>
            <w:r>
              <w:rPr>
                <w:b/>
                <w:sz w:val="28"/>
              </w:rPr>
              <w:t>Bajariladigan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ab/>
            </w:r>
            <w:proofErr w:type="spellStart"/>
            <w:r>
              <w:rPr>
                <w:b/>
                <w:sz w:val="28"/>
              </w:rPr>
              <w:t>ishlar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mazmuni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hideMark/>
          </w:tcPr>
          <w:p w:rsidR="005D344C" w:rsidRDefault="005D344C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8"/>
                <w:lang w:val="en-US"/>
              </w:rPr>
              <w:t>Moslamalar</w:t>
            </w:r>
            <w:proofErr w:type="spellEnd"/>
            <w:r>
              <w:rPr>
                <w:b/>
                <w:sz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lang w:val="en-US"/>
              </w:rPr>
              <w:t>asboblar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va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xom</w:t>
            </w:r>
            <w:proofErr w:type="spellEnd"/>
            <w:r>
              <w:rPr>
                <w:b/>
                <w:sz w:val="28"/>
                <w:lang w:val="en-US"/>
              </w:rPr>
              <w:t xml:space="preserve">- </w:t>
            </w:r>
            <w:proofErr w:type="spellStart"/>
            <w:r>
              <w:rPr>
                <w:b/>
                <w:sz w:val="28"/>
                <w:lang w:val="en-US"/>
              </w:rPr>
              <w:t>ashyolar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hideMark/>
          </w:tcPr>
          <w:p w:rsidR="005D344C" w:rsidRDefault="005D344C">
            <w:pPr>
              <w:ind w:left="634" w:firstLine="312"/>
            </w:pPr>
            <w:proofErr w:type="spellStart"/>
            <w:r>
              <w:rPr>
                <w:b/>
                <w:sz w:val="28"/>
              </w:rPr>
              <w:t>Eskizlar</w:t>
            </w:r>
            <w:proofErr w:type="spellEnd"/>
            <w:r>
              <w:rPr>
                <w:b/>
                <w:sz w:val="28"/>
              </w:rPr>
              <w:t>,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chizmalar</w:t>
            </w:r>
            <w:proofErr w:type="spellEnd"/>
            <w:r>
              <w:rPr>
                <w:b/>
                <w:sz w:val="28"/>
              </w:rPr>
              <w:t>,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rasmlar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vAlign w:val="center"/>
            <w:hideMark/>
          </w:tcPr>
          <w:p w:rsidR="005D344C" w:rsidRDefault="005D344C">
            <w:pPr>
              <w:ind w:left="62"/>
            </w:pPr>
            <w:proofErr w:type="spellStart"/>
            <w:r>
              <w:rPr>
                <w:b/>
                <w:sz w:val="28"/>
              </w:rPr>
              <w:t>Bajarish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Tartibi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5D344C" w:rsidRPr="005D344C" w:rsidTr="005D344C">
        <w:trPr>
          <w:trHeight w:val="3288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hideMark/>
          </w:tcPr>
          <w:p w:rsidR="005D344C" w:rsidRDefault="005D344C">
            <w:pPr>
              <w:ind w:left="58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</w:pPr>
            <w:proofErr w:type="spellStart"/>
            <w:r>
              <w:rPr>
                <w:sz w:val="28"/>
                <w:lang w:val="en-US"/>
              </w:rPr>
              <w:t>Fransuzcha</w:t>
            </w:r>
            <w:proofErr w:type="spellEnd"/>
            <w:r>
              <w:rPr>
                <w:sz w:val="28"/>
                <w:lang w:val="en-US"/>
              </w:rPr>
              <w:t xml:space="preserve"> m</w:t>
            </w:r>
            <w:proofErr w:type="spellStart"/>
            <w:r>
              <w:rPr>
                <w:sz w:val="28"/>
              </w:rPr>
              <w:t>anikyur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ishlarini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bajarish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spacing w:line="232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Atseton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paxta,Manikyur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apparati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kremlar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laklar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ind w:left="1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483995" cy="2068830"/>
                      <wp:effectExtent l="0" t="0" r="1905" b="0"/>
                      <wp:docPr id="175249" name="Группа 175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3360" cy="2068830"/>
                                <a:chOff x="0" y="0"/>
                                <a:chExt cx="1682750" cy="213408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" name="Picture 14216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750" cy="200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5" name="Rectangle 12076"/>
                              <wps:cNvSpPr/>
                              <wps:spPr>
                                <a:xfrm>
                                  <a:off x="297561" y="3055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26" name="Rectangle 12077"/>
                              <wps:cNvSpPr/>
                              <wps:spPr>
                                <a:xfrm>
                                  <a:off x="297561" y="2362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27" name="Rectangle 12078"/>
                              <wps:cNvSpPr/>
                              <wps:spPr>
                                <a:xfrm>
                                  <a:off x="297561" y="4394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28" name="Rectangle 12079"/>
                              <wps:cNvSpPr/>
                              <wps:spPr>
                                <a:xfrm>
                                  <a:off x="297561" y="6454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29" name="Rectangle 12080"/>
                              <wps:cNvSpPr/>
                              <wps:spPr>
                                <a:xfrm>
                                  <a:off x="297561" y="8486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30" name="Rectangle 12081"/>
                              <wps:cNvSpPr/>
                              <wps:spPr>
                                <a:xfrm>
                                  <a:off x="297561" y="10544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31" name="Rectangle 12082"/>
                              <wps:cNvSpPr/>
                              <wps:spPr>
                                <a:xfrm>
                                  <a:off x="297561" y="12576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32" name="Rectangle 12083"/>
                              <wps:cNvSpPr/>
                              <wps:spPr>
                                <a:xfrm>
                                  <a:off x="297561" y="14633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33" name="Rectangle 12084"/>
                              <wps:cNvSpPr/>
                              <wps:spPr>
                                <a:xfrm>
                                  <a:off x="297561" y="16665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134" name="Rectangle 12085"/>
                              <wps:cNvSpPr/>
                              <wps:spPr>
                                <a:xfrm>
                                  <a:off x="297561" y="187231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5249" o:spid="_x0000_s1026" style="width:116.85pt;height:162.9pt;mso-position-horizontal-relative:char;mso-position-vertical-relative:line" coordsize="16827,21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2162" o:spid="_x0000_s1027" type="#_x0000_t75" style="position:absolute;width:16827;height:200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ywFDEAAAA3AAAAA8AAABkcnMvZG93bnJldi54bWxET01rwkAQvQv9D8sUejObhFIkuobSUrHE&#10;i9pDvQ3ZaRKanQ3ZbUz6611B8DaP9zmrfDStGKh3jWUFSRSDIC6tbrhS8HX8mC9AOI+ssbVMCiZy&#10;kK8fZivMtD3znoaDr0QIYZehgtr7LpPSlTUZdJHtiAP3Y3uDPsC+krrHcwg3rUzj+EUabDg01NjR&#10;W03l7+HPKNi8f47J92Z7Kv4H36S7YrIFT0o9PY6vSxCeRn8X39xbHeanz3B9Jlwg1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kywFDEAAAA3AAAAA8AAAAAAAAAAAAAAAAA&#10;nwIAAGRycy9kb3ducmV2LnhtbFBLBQYAAAAABAAEAPcAAACQAwAAAAA=&#10;">
                        <v:imagedata r:id="rId7" o:title=""/>
                      </v:shape>
                      <v:rect id="Rectangle 12076" o:spid="_x0000_s1028" style="position:absolute;left:2975;top:30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7" o:spid="_x0000_s1029" style="position:absolute;left:2975;top:2362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8" o:spid="_x0000_s1030" style="position:absolute;left:2975;top:439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9" o:spid="_x0000_s1031" style="position:absolute;left:2975;top:645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0" o:spid="_x0000_s1032" style="position:absolute;left:2975;top:848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QZt8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j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0GbfBAAAA3AAAAA8AAAAAAAAAAAAAAAAAmAIAAGRycy9kb3du&#10;cmV2LnhtbFBLBQYAAAAABAAEAPUAAACGAwAAAAA=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1" o:spid="_x0000_s1033" style="position:absolute;left:2975;top:1054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2" o:spid="_x0000_s1034" style="position:absolute;left:2975;top:1257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3" o:spid="_x0000_s1035" style="position:absolute;left:2975;top:14633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4" o:spid="_x0000_s1036" style="position:absolute;left:2975;top:1666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W4gMMA&#10;AADcAAAADwAAAGRycy9kb3ducmV2LnhtbERPTWvCQBC9F/wPywi9NRsb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W4gMMAAADcAAAADwAAAAAAAAAAAAAAAACYAgAAZHJzL2Rv&#10;d25yZXYueG1sUEsFBgAAAAAEAAQA9QAAAIgDAAAAAA==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5" o:spid="_x0000_s1037" style="position:absolute;left:2975;top:18723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spacing w:line="216" w:lineRule="auto"/>
              <w:ind w:left="62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asboblaridan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foydalanish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jarayoni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5D344C" w:rsidRPr="005D344C" w:rsidTr="005D344C">
        <w:trPr>
          <w:trHeight w:val="3288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</w:tcPr>
          <w:p w:rsidR="005D344C" w:rsidRDefault="005D344C">
            <w:pPr>
              <w:ind w:left="58"/>
              <w:rPr>
                <w:sz w:val="28"/>
                <w:lang w:val="en-US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Fransuzcha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qilishdan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oldin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qo’l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vannasi</w:t>
            </w:r>
            <w:proofErr w:type="spellEnd"/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spacing w:line="232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Sovunli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suv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ind w:left="10"/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35760" cy="1597660"/>
                      <wp:effectExtent l="0" t="0" r="2540" b="2540"/>
                      <wp:docPr id="175356" name="Группа 1753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5760" cy="1597660"/>
                                <a:chOff x="0" y="0"/>
                                <a:chExt cx="1635760" cy="1597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" name="Picture 1200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5760" cy="1597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2" name="Rectangle 12186"/>
                              <wps:cNvSpPr/>
                              <wps:spPr>
                                <a:xfrm>
                                  <a:off x="303911" y="81611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D344C" w:rsidRDefault="005D344C" w:rsidP="005D344C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5356" o:spid="_x0000_s1038" style="width:128.8pt;height:125.8pt;mso-position-horizontal-relative:char;mso-position-vertical-relative:line" coordsize="16357,1597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">
                      <v:shape id="Picture 12004" o:spid="_x0000_s1039" type="#_x0000_t75" style="position:absolute;width:16357;height:159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ChMLDAAAA3AAAAA8AAABkcnMvZG93bnJldi54bWxET99rwjAQfhf2P4Qb7E3TCuqoRnGCIIqT&#10;OWE+Hs3ZlDWX0mS1/vdmIPh2H9/Pmy06W4mWGl86VpAOEhDEudMlFwpO3+v+OwgfkDVWjknBjTws&#10;5i+9GWbaXfmL2mMoRAxhn6ECE0KdSelzQxb9wNXEkbu4xmKIsCmkbvAaw20lh0kylhZLjg0Ga1oZ&#10;yn+Pf1ZBeduZVLenj/RzuZ3sRz+Xw3l8UOrttVtOQQTqwlP8cG90nD9M4f+ZeIGc3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YKEwsMAAADcAAAADwAAAAAAAAAAAAAAAACf&#10;AgAAZHJzL2Rvd25yZXYueG1sUEsFBgAAAAAEAAQA9wAAAI8DAAAAAA==&#10;">
                        <v:imagedata r:id="rId9" o:title=""/>
                      </v:shape>
                      <v:rect id="Rectangle 12186" o:spid="_x0000_s1040" style="position:absolute;left:3039;top:816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LxsIA&#10;AADcAAAADwAAAGRycy9kb3ducmV2LnhtbERPS4vCMBC+C/6HMII3Te1h0a5RZFX0uD6g621oxrZs&#10;MylN1tb99UYQvM3H95z5sjOVuFHjSssKJuMIBHFmdcm5gvNpO5qCcB5ZY2WZFNzJwXLR780x0bbl&#10;A92OPhchhF2CCgrv60RKlxVk0I1tTRy4q20M+gCbXOoG2xBuKhlH0Yc0WHJoKLCmr4Ky3+OfUbCb&#10;1qufvf1v82pz2aXf6Wx9mnmlhoNu9QnCU+ff4pd7r8P8OIb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EIvGwgAAANwAAAAPAAAAAAAAAAAAAAAAAJgCAABkcnMvZG93&#10;bnJldi54bWxQSwUGAAAAAAQABAD1AAAAhwMAAAAA&#10;" filled="f" stroked="f">
                        <v:textbox inset="0,0,0,0">
                          <w:txbxContent>
                            <w:p w:rsidR="005D344C" w:rsidRDefault="005D344C" w:rsidP="005D344C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spacing w:line="216" w:lineRule="auto"/>
              <w:ind w:left="62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Fransuzcha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qilishdan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oldin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barmoqlarni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sovunli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suvda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ishlarini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bajarish</w:t>
            </w:r>
            <w:proofErr w:type="spellEnd"/>
          </w:p>
        </w:tc>
      </w:tr>
      <w:tr w:rsidR="005D344C" w:rsidRPr="005D344C" w:rsidTr="005D344C">
        <w:trPr>
          <w:trHeight w:val="297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hideMark/>
          </w:tcPr>
          <w:p w:rsidR="005D344C" w:rsidRDefault="005D344C">
            <w:pPr>
              <w:ind w:left="58"/>
            </w:pPr>
            <w:r>
              <w:rPr>
                <w:sz w:val="28"/>
              </w:rPr>
              <w:t xml:space="preserve">2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</w:pPr>
            <w:proofErr w:type="spellStart"/>
            <w:r>
              <w:rPr>
                <w:sz w:val="28"/>
              </w:rPr>
              <w:t>Suniy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tirnoqlardan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foydalanish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rangli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44C" w:rsidRDefault="005D344C">
            <w:pPr>
              <w:ind w:left="16"/>
              <w:jc w:val="both"/>
              <w:rPr>
                <w:lang w:val="en-US"/>
              </w:rPr>
            </w:pPr>
          </w:p>
          <w:p w:rsidR="005D344C" w:rsidRDefault="005D344C">
            <w:r>
              <w:rPr>
                <w:noProof/>
              </w:rPr>
              <w:drawing>
                <wp:inline distT="0" distB="0" distL="0" distR="0">
                  <wp:extent cx="1666240" cy="1361440"/>
                  <wp:effectExtent l="0" t="0" r="0" b="0"/>
                  <wp:docPr id="180788" name="Рисунок 180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3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136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spacing w:line="216" w:lineRule="auto"/>
              <w:ind w:left="62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Suniy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tirnoqlardan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foydalanish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jarayoni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5D344C" w:rsidRDefault="005D344C">
            <w:pPr>
              <w:ind w:left="62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5D344C" w:rsidTr="005D344C">
        <w:trPr>
          <w:trHeight w:val="2709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hideMark/>
          </w:tcPr>
          <w:p w:rsidR="005D344C" w:rsidRDefault="005D344C">
            <w:pPr>
              <w:ind w:left="58"/>
            </w:pPr>
            <w:r>
              <w:rPr>
                <w:sz w:val="28"/>
              </w:rPr>
              <w:lastRenderedPageBreak/>
              <w:t xml:space="preserve">3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bo‘yoqlari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xildagi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bo‘yog‘i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635760" cy="1554480"/>
                  <wp:effectExtent l="0" t="0" r="2540" b="7620"/>
                  <wp:docPr id="180787" name="Рисунок 180787" descr="images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3913" descr="images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76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spacing w:line="216" w:lineRule="auto"/>
              <w:ind w:left="62"/>
            </w:pPr>
            <w:proofErr w:type="spellStart"/>
            <w:r>
              <w:rPr>
                <w:sz w:val="28"/>
              </w:rPr>
              <w:t>Tirnoq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bo‘yoqlaridan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foydalanish</w:t>
            </w:r>
            <w:proofErr w:type="spellEnd"/>
            <w:r>
              <w:rPr>
                <w:sz w:val="28"/>
              </w:rPr>
              <w:t xml:space="preserve"> </w:t>
            </w:r>
          </w:p>
          <w:p w:rsidR="005D344C" w:rsidRDefault="005D344C">
            <w:pPr>
              <w:ind w:left="62"/>
            </w:pPr>
            <w:r>
              <w:rPr>
                <w:sz w:val="28"/>
              </w:rPr>
              <w:t xml:space="preserve"> </w:t>
            </w:r>
          </w:p>
          <w:p w:rsidR="005D344C" w:rsidRDefault="005D344C">
            <w:pPr>
              <w:ind w:left="62"/>
            </w:pPr>
            <w:r>
              <w:rPr>
                <w:sz w:val="28"/>
              </w:rPr>
              <w:t xml:space="preserve"> </w:t>
            </w:r>
          </w:p>
          <w:p w:rsidR="005D344C" w:rsidRDefault="005D344C">
            <w:pPr>
              <w:ind w:left="62"/>
            </w:pPr>
            <w:r>
              <w:rPr>
                <w:sz w:val="28"/>
              </w:rPr>
              <w:t xml:space="preserve"> </w:t>
            </w:r>
          </w:p>
          <w:p w:rsidR="005D344C" w:rsidRDefault="005D344C">
            <w:pPr>
              <w:ind w:left="62"/>
            </w:pPr>
            <w:r>
              <w:rPr>
                <w:sz w:val="28"/>
              </w:rPr>
              <w:t xml:space="preserve"> </w:t>
            </w:r>
          </w:p>
          <w:p w:rsidR="005D344C" w:rsidRDefault="005D344C">
            <w:pPr>
              <w:ind w:left="62"/>
            </w:pPr>
            <w:r>
              <w:rPr>
                <w:sz w:val="28"/>
              </w:rPr>
              <w:t xml:space="preserve"> </w:t>
            </w:r>
          </w:p>
        </w:tc>
      </w:tr>
      <w:tr w:rsidR="005D344C" w:rsidRPr="005D344C" w:rsidTr="005D344C">
        <w:trPr>
          <w:trHeight w:val="2949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</w:tcPr>
          <w:p w:rsidR="005D344C" w:rsidRDefault="005D344C">
            <w:pPr>
              <w:ind w:left="58"/>
              <w:rPr>
                <w:sz w:val="28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Fransuzcha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manikiyurni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bajarish</w:t>
            </w:r>
            <w:proofErr w:type="spellEnd"/>
            <w:r>
              <w:rPr>
                <w:sz w:val="28"/>
                <w:lang w:val="en-US"/>
              </w:rPr>
              <w:t xml:space="preserve"> 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Cho’tkalar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lak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44C" w:rsidRDefault="005D344C">
            <w:pPr>
              <w:jc w:val="both"/>
              <w:rPr>
                <w:noProof/>
                <w:lang w:val="en-US"/>
              </w:rPr>
            </w:pPr>
          </w:p>
          <w:p w:rsidR="005D344C" w:rsidRDefault="005D344C">
            <w:pPr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635760" cy="1249680"/>
                  <wp:effectExtent l="0" t="0" r="2540" b="7620"/>
                  <wp:docPr id="180786" name="Рисунок 180786" descr="images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3914" descr="images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344C" w:rsidRDefault="005D344C">
            <w:pPr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635760" cy="1259840"/>
                  <wp:effectExtent l="0" t="0" r="2540" b="0"/>
                  <wp:docPr id="180785" name="Рисунок 180785" descr="images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3915" descr="images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76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spacing w:line="216" w:lineRule="auto"/>
              <w:ind w:left="62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Tirnoqqa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lak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surtish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bajarish</w:t>
            </w:r>
            <w:proofErr w:type="spellEnd"/>
          </w:p>
        </w:tc>
      </w:tr>
      <w:tr w:rsidR="005D344C" w:rsidRPr="005D344C" w:rsidTr="005D344C">
        <w:trPr>
          <w:trHeight w:val="2709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</w:tcPr>
          <w:p w:rsidR="005D344C" w:rsidRDefault="005D344C">
            <w:pPr>
              <w:ind w:left="58"/>
              <w:rPr>
                <w:sz w:val="28"/>
                <w:lang w:val="en-US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Fransuzcha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manikyurni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yakunlash</w:t>
            </w:r>
            <w:proofErr w:type="spellEnd"/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344C" w:rsidRDefault="005D344C">
            <w:pPr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Rangsiz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oq</w:t>
            </w:r>
            <w:proofErr w:type="spellEnd"/>
            <w:r>
              <w:rPr>
                <w:sz w:val="28"/>
                <w:lang w:val="en-US"/>
              </w:rPr>
              <w:t xml:space="preserve">  </w:t>
            </w:r>
            <w:proofErr w:type="spellStart"/>
            <w:r>
              <w:rPr>
                <w:sz w:val="28"/>
                <w:lang w:val="en-US"/>
              </w:rPr>
              <w:t>laklar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344C" w:rsidRDefault="005D344C">
            <w:pPr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595120" cy="1656080"/>
                  <wp:effectExtent l="0" t="0" r="5080" b="1270"/>
                  <wp:docPr id="180784" name="Рисунок 180784" descr="Без назва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3916" descr="Без назва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12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344C" w:rsidRDefault="005D344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D344C" w:rsidRDefault="005D344C">
            <w:pPr>
              <w:spacing w:line="216" w:lineRule="auto"/>
              <w:ind w:left="62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Tirnoqqa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bezak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berib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manikiyur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yakunlandi</w:t>
            </w:r>
            <w:proofErr w:type="spellEnd"/>
          </w:p>
        </w:tc>
      </w:tr>
    </w:tbl>
    <w:p w:rsidR="005D344C" w:rsidRDefault="005D344C" w:rsidP="005D344C">
      <w:pPr>
        <w:rPr>
          <w:sz w:val="28"/>
          <w:lang w:val="en-US"/>
        </w:rPr>
      </w:pPr>
      <w:r>
        <w:rPr>
          <w:sz w:val="28"/>
          <w:lang w:val="en-US"/>
        </w:rPr>
        <w:t xml:space="preserve">  </w:t>
      </w:r>
    </w:p>
    <w:p w:rsidR="005D344C" w:rsidRDefault="005D344C" w:rsidP="005D344C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n-US"/>
        </w:rPr>
      </w:pPr>
    </w:p>
    <w:p w:rsidR="005D344C" w:rsidRDefault="005D344C" w:rsidP="005D344C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C24577" w:rsidRPr="005D344C" w:rsidRDefault="00C24577" w:rsidP="00C24577">
      <w:pPr>
        <w:tabs>
          <w:tab w:val="left" w:pos="8048"/>
        </w:tabs>
        <w:spacing w:line="276" w:lineRule="auto"/>
        <w:rPr>
          <w:rFonts w:asciiTheme="minorHAnsi" w:hAnsiTheme="minorHAnsi" w:cstheme="minorHAnsi"/>
          <w:sz w:val="28"/>
          <w:szCs w:val="28"/>
          <w:lang w:val="es-US"/>
        </w:rPr>
      </w:pPr>
      <w:bookmarkStart w:id="0" w:name="_GoBack"/>
      <w:bookmarkEnd w:id="0"/>
    </w:p>
    <w:sectPr w:rsidR="00C24577" w:rsidRPr="005D3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296429"/>
    <w:rsid w:val="004948D8"/>
    <w:rsid w:val="005D344C"/>
    <w:rsid w:val="006C63E1"/>
    <w:rsid w:val="0084298B"/>
    <w:rsid w:val="008C512A"/>
    <w:rsid w:val="0093264D"/>
    <w:rsid w:val="00A2389C"/>
    <w:rsid w:val="00A87437"/>
    <w:rsid w:val="00AD0D83"/>
    <w:rsid w:val="00BA73EE"/>
    <w:rsid w:val="00C24577"/>
    <w:rsid w:val="00C73C09"/>
    <w:rsid w:val="00CD7F1E"/>
    <w:rsid w:val="00D34112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2023-10-29T15:48:00Z</dcterms:created>
  <dcterms:modified xsi:type="dcterms:W3CDTF">2023-10-29T15:48:00Z</dcterms:modified>
</cp:coreProperties>
</file>