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63D" w:rsidRDefault="00C2263D" w:rsidP="00C2263D">
      <w:pPr>
        <w:spacing w:after="253"/>
        <w:ind w:left="10" w:right="-15" w:hanging="10"/>
        <w:jc w:val="center"/>
        <w:rPr>
          <w:lang w:val="en-US"/>
        </w:rPr>
      </w:pPr>
      <w:proofErr w:type="gramStart"/>
      <w:r>
        <w:rPr>
          <w:b/>
          <w:i/>
          <w:sz w:val="32"/>
          <w:u w:val="single" w:color="000000"/>
          <w:lang w:val="en-US"/>
        </w:rPr>
        <w:t>Yo‘riqli  texnologik</w:t>
      </w:r>
      <w:proofErr w:type="gramEnd"/>
      <w:r>
        <w:rPr>
          <w:b/>
          <w:i/>
          <w:sz w:val="32"/>
          <w:u w:val="single" w:color="000000"/>
          <w:lang w:val="en-US"/>
        </w:rPr>
        <w:t xml:space="preserve">  xarita</w:t>
      </w:r>
      <w:r>
        <w:rPr>
          <w:b/>
          <w:i/>
          <w:sz w:val="32"/>
          <w:lang w:val="en-US"/>
        </w:rPr>
        <w:t xml:space="preserve"> </w:t>
      </w:r>
    </w:p>
    <w:p w:rsidR="00C2263D" w:rsidRDefault="00C2263D" w:rsidP="00C2263D">
      <w:pPr>
        <w:spacing w:after="176"/>
        <w:ind w:left="1319" w:right="-15" w:hanging="10"/>
        <w:rPr>
          <w:lang w:val="en-US"/>
        </w:rPr>
      </w:pPr>
      <w:r>
        <w:rPr>
          <w:b/>
          <w:sz w:val="28"/>
          <w:lang w:val="en-US"/>
        </w:rPr>
        <w:t xml:space="preserve">Kasb kodi </w:t>
      </w:r>
      <w:proofErr w:type="gramStart"/>
      <w:r>
        <w:rPr>
          <w:b/>
          <w:sz w:val="28"/>
          <w:lang w:val="en-US"/>
        </w:rPr>
        <w:t>va</w:t>
      </w:r>
      <w:proofErr w:type="gramEnd"/>
      <w:r>
        <w:rPr>
          <w:b/>
          <w:sz w:val="28"/>
          <w:lang w:val="en-US"/>
        </w:rPr>
        <w:t xml:space="preserve"> nomi: Sartarosh model’yer </w:t>
      </w:r>
    </w:p>
    <w:p w:rsidR="00C2263D" w:rsidRDefault="00C2263D" w:rsidP="00C2263D">
      <w:pPr>
        <w:spacing w:after="12"/>
        <w:ind w:left="1319" w:right="-15" w:hanging="10"/>
        <w:rPr>
          <w:lang w:val="en-US"/>
        </w:rPr>
      </w:pPr>
      <w:r>
        <w:rPr>
          <w:b/>
          <w:sz w:val="28"/>
          <w:lang w:val="en-US"/>
        </w:rPr>
        <w:t xml:space="preserve">O‘quv amaliyot nomi: Manikyur </w:t>
      </w:r>
      <w:proofErr w:type="gramStart"/>
      <w:r>
        <w:rPr>
          <w:b/>
          <w:sz w:val="28"/>
          <w:lang w:val="en-US"/>
        </w:rPr>
        <w:t>va</w:t>
      </w:r>
      <w:proofErr w:type="gramEnd"/>
      <w:r>
        <w:rPr>
          <w:b/>
          <w:sz w:val="28"/>
          <w:lang w:val="en-US"/>
        </w:rPr>
        <w:t xml:space="preserve"> pedikyur ishlari </w:t>
      </w:r>
    </w:p>
    <w:p w:rsidR="00C2263D" w:rsidRDefault="00C2263D" w:rsidP="00C2263D">
      <w:pPr>
        <w:spacing w:after="126"/>
        <w:ind w:left="1287" w:right="-15" w:hanging="10"/>
        <w:rPr>
          <w:lang w:val="en-US"/>
        </w:rPr>
      </w:pPr>
      <w:r>
        <w:rPr>
          <w:b/>
          <w:sz w:val="28"/>
          <w:lang w:val="en-US"/>
        </w:rPr>
        <w:t>Mavzu №: 6- Tirnoqlarni kesmasdan bajariladigan manikyur</w:t>
      </w:r>
      <w:r>
        <w:rPr>
          <w:b/>
          <w:i/>
          <w:sz w:val="28"/>
          <w:lang w:val="en-US"/>
        </w:rPr>
        <w:t xml:space="preserve"> </w:t>
      </w:r>
    </w:p>
    <w:p w:rsidR="00C2263D" w:rsidRDefault="00C2263D" w:rsidP="00C2263D">
      <w:pPr>
        <w:spacing w:after="123"/>
        <w:ind w:left="1287" w:right="238" w:hanging="10"/>
        <w:rPr>
          <w:lang w:val="en-US"/>
        </w:rPr>
      </w:pPr>
      <w:r>
        <w:rPr>
          <w:b/>
          <w:sz w:val="28"/>
          <w:lang w:val="en-US"/>
        </w:rPr>
        <w:t>Maqsad</w:t>
      </w:r>
      <w:proofErr w:type="gramStart"/>
      <w:r>
        <w:rPr>
          <w:b/>
          <w:sz w:val="28"/>
          <w:lang w:val="en-US"/>
        </w:rPr>
        <w:t>:O‘quvchilarni</w:t>
      </w:r>
      <w:proofErr w:type="gramEnd"/>
      <w:r>
        <w:rPr>
          <w:b/>
          <w:sz w:val="28"/>
          <w:lang w:val="en-US"/>
        </w:rPr>
        <w:t xml:space="preserve"> mavzu bo‘yicha amaliy bilim olish va  mustaqil bajarishga o‘rgatish. </w:t>
      </w:r>
    </w:p>
    <w:tbl>
      <w:tblPr>
        <w:tblStyle w:val="TableGrid"/>
        <w:tblW w:w="10476" w:type="dxa"/>
        <w:jc w:val="center"/>
        <w:tblInd w:w="0" w:type="dxa"/>
        <w:tblCellMar>
          <w:top w:w="750" w:type="dxa"/>
          <w:left w:w="38" w:type="dxa"/>
          <w:bottom w:w="60" w:type="dxa"/>
          <w:right w:w="45" w:type="dxa"/>
        </w:tblCellMar>
        <w:tblLook w:val="04A0" w:firstRow="1" w:lastRow="0" w:firstColumn="1" w:lastColumn="0" w:noHBand="0" w:noVBand="1"/>
      </w:tblPr>
      <w:tblGrid>
        <w:gridCol w:w="536"/>
        <w:gridCol w:w="2117"/>
        <w:gridCol w:w="2487"/>
        <w:gridCol w:w="3523"/>
        <w:gridCol w:w="1813"/>
      </w:tblGrid>
      <w:tr w:rsidR="00C2263D" w:rsidTr="00C2263D">
        <w:trPr>
          <w:trHeight w:val="1157"/>
          <w:jc w:val="center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t/r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vAlign w:val="center"/>
            <w:hideMark/>
          </w:tcPr>
          <w:p w:rsidR="00C2263D" w:rsidRDefault="00C2263D">
            <w:pPr>
              <w:jc w:val="center"/>
            </w:pPr>
            <w:r>
              <w:rPr>
                <w:b/>
                <w:sz w:val="28"/>
              </w:rPr>
              <w:t>Bajariladigan ishlar mazmuni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C2263D" w:rsidRDefault="00C2263D">
            <w:pPr>
              <w:ind w:left="18"/>
              <w:jc w:val="center"/>
              <w:rPr>
                <w:lang w:val="en-US"/>
              </w:rPr>
            </w:pPr>
            <w:r>
              <w:rPr>
                <w:b/>
                <w:sz w:val="28"/>
                <w:lang w:val="en-US"/>
              </w:rPr>
              <w:t>Moslamalar, asboblar va xom- ashyolar</w:t>
            </w:r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C2263D" w:rsidRDefault="00C2263D">
            <w:pPr>
              <w:ind w:left="890" w:firstLine="312"/>
            </w:pPr>
            <w:r>
              <w:rPr>
                <w:b/>
                <w:sz w:val="28"/>
              </w:rPr>
              <w:t>Eskizlar,</w:t>
            </w:r>
            <w:r>
              <w:rPr>
                <w:sz w:val="28"/>
              </w:rPr>
              <w:t xml:space="preserve"> </w:t>
            </w:r>
            <w:r>
              <w:rPr>
                <w:b/>
                <w:sz w:val="28"/>
              </w:rPr>
              <w:t>chizmalar,</w:t>
            </w:r>
            <w:r>
              <w:rPr>
                <w:sz w:val="28"/>
              </w:rPr>
              <w:t xml:space="preserve"> </w:t>
            </w:r>
            <w:r>
              <w:rPr>
                <w:b/>
                <w:sz w:val="28"/>
              </w:rPr>
              <w:t>rasmlar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vAlign w:val="center"/>
            <w:hideMark/>
          </w:tcPr>
          <w:p w:rsidR="00C2263D" w:rsidRDefault="00C2263D">
            <w:pPr>
              <w:jc w:val="center"/>
            </w:pPr>
            <w:r>
              <w:rPr>
                <w:b/>
                <w:sz w:val="28"/>
              </w:rPr>
              <w:t>Bajarish</w:t>
            </w:r>
            <w:r>
              <w:rPr>
                <w:sz w:val="28"/>
              </w:rPr>
              <w:t xml:space="preserve"> </w:t>
            </w:r>
            <w:r>
              <w:rPr>
                <w:b/>
                <w:sz w:val="28"/>
              </w:rPr>
              <w:t>Tartibi</w:t>
            </w:r>
            <w:r>
              <w:rPr>
                <w:sz w:val="28"/>
              </w:rPr>
              <w:t xml:space="preserve"> </w:t>
            </w:r>
          </w:p>
        </w:tc>
      </w:tr>
      <w:tr w:rsidR="00C2263D" w:rsidTr="00C2263D">
        <w:trPr>
          <w:trHeight w:val="376"/>
          <w:jc w:val="center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C2263D" w:rsidRDefault="00C2263D"/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C2263D" w:rsidRDefault="00C2263D"/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C2263D" w:rsidRDefault="00C2263D"/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C2263D" w:rsidTr="00C2263D">
        <w:trPr>
          <w:trHeight w:val="2381"/>
          <w:jc w:val="center"/>
        </w:trPr>
        <w:tc>
          <w:tcPr>
            <w:tcW w:w="5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</w:tcPr>
          <w:p w:rsidR="00C2263D" w:rsidRDefault="00C2263D"/>
        </w:tc>
        <w:tc>
          <w:tcPr>
            <w:tcW w:w="21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Qo‘l tirnoqlarini parvarishlash </w:t>
            </w:r>
          </w:p>
        </w:tc>
        <w:tc>
          <w:tcPr>
            <w:tcW w:w="25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263D" w:rsidRDefault="00C2263D">
            <w:pPr>
              <w:ind w:left="30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Manikyur apparati turli xil asboblar va moslamalar </w:t>
            </w:r>
          </w:p>
        </w:tc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263D" w:rsidRDefault="00C2263D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96720" cy="1833880"/>
                      <wp:effectExtent l="0" t="0" r="0" b="0"/>
                      <wp:docPr id="176527" name="Группа 176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6720" cy="1833880"/>
                                <a:chOff x="0" y="0"/>
                                <a:chExt cx="1696720" cy="18338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4" name="Picture 1457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6720" cy="1833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5" name="Rectangle 14682"/>
                              <wps:cNvSpPr/>
                              <wps:spPr>
                                <a:xfrm>
                                  <a:off x="1101471" y="815417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2263D" w:rsidRDefault="00C2263D" w:rsidP="00C2263D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6527" o:spid="_x0000_s1026" style="width:133.6pt;height:144.4pt;mso-position-horizontal-relative:char;mso-position-vertical-relative:line" coordsize="16967,1833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576" o:spid="_x0000_s1027" type="#_x0000_t75" style="position:absolute;width:16967;height:183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vBWfDAAAA3AAAAA8AAABkcnMvZG93bnJldi54bWxET9tqwkAQfRf6D8sUfNON1YqmrlJEQSgV&#10;vICv091pkjY7m2bXJP37bkHwbQ7nOotVZ0vRUO0LxwpGwwQEsXam4EzB+bQdzED4gGywdEwKfsnD&#10;avnQW2BqXMsHao4hEzGEfYoK8hCqVEqvc7Loh64ijtynqy2GCOtMmhrbGG5L+ZQkU2mx4NiQY0Xr&#10;nPT38WoVvD2/f4270cf6gj+N1puz2bc8V6r/2L2+gAjUhbv45t6ZOH8ygf9n4gVy+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i8FZ8MAAADcAAAADwAAAAAAAAAAAAAAAACf&#10;AgAAZHJzL2Rvd25yZXYueG1sUEsFBgAAAAAEAAQA9wAAAI8DAAAAAA==&#10;">
                        <v:imagedata r:id="rId7" o:title=""/>
                      </v:shape>
                      <v:rect id="Rectangle 14682" o:spid="_x0000_s1028" style="position:absolute;left:11014;top:8154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      <v:textbox inset="0,0,0,0">
                          <w:txbxContent>
                            <w:p w:rsidR="00C2263D" w:rsidRDefault="00C2263D" w:rsidP="00C2263D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263D" w:rsidRDefault="00C2263D">
            <w:pPr>
              <w:spacing w:line="216" w:lineRule="auto"/>
              <w:jc w:val="center"/>
            </w:pPr>
            <w:r>
              <w:rPr>
                <w:sz w:val="28"/>
              </w:rPr>
              <w:t xml:space="preserve">Manikyur asboblaridan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foydalanish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C2263D" w:rsidTr="00C2263D">
        <w:trPr>
          <w:trHeight w:val="3281"/>
          <w:jc w:val="center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2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Tirnoqni egovlab shaklga keltirish 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Tirnoqni Egovlash asboblari 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263D" w:rsidRDefault="00C2263D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706880" cy="1948180"/>
                      <wp:effectExtent l="0" t="0" r="7620" b="0"/>
                      <wp:docPr id="176576" name="Группа 1765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6880" cy="1948180"/>
                                <a:chOff x="0" y="0"/>
                                <a:chExt cx="1706880" cy="1948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" name="Picture 1457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6880" cy="1948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2" name="Rectangle 14726"/>
                              <wps:cNvSpPr/>
                              <wps:spPr>
                                <a:xfrm>
                                  <a:off x="1101471" y="10701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2263D" w:rsidRDefault="00C2263D" w:rsidP="00C2263D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6576" o:spid="_x0000_s1029" style="width:134.4pt;height:153.4pt;mso-position-horizontal-relative:char;mso-position-vertical-relative:line" coordsize="17068,1948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">
                      <v:shape id="Picture 14578" o:spid="_x0000_s1030" type="#_x0000_t75" style="position:absolute;width:17068;height:194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I0RHDAAAA3AAAAA8AAABkcnMvZG93bnJldi54bWxET01rAjEQvRf6H8IUeqvJrlJlNUpRpKU9&#10;lKrgddiMm8XNZElS3f57Uyj0No/3OYvV4DpxoRBbzxqKkQJBXHvTcqPhsN8+zUDEhGyw80wafijC&#10;anl/t8DK+Ct/0WWXGpFDOFaowabUV1LG2pLDOPI9ceZOPjhMGYZGmoDXHO46WSr1LB22nBss9rS2&#10;VJ93306D+rTl67hcn44bVfjw0U037/VU68eH4WUOItGQ/sV/7jeT508K+H0mXyCX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UjREcMAAADcAAAADwAAAAAAAAAAAAAAAACf&#10;AgAAZHJzL2Rvd25yZXYueG1sUEsFBgAAAAAEAAQA9wAAAI8DAAAAAA==&#10;">
                        <v:imagedata r:id="rId9" o:title=""/>
                      </v:shape>
                      <v:rect id="Rectangle 14726" o:spid="_x0000_s1031" style="position:absolute;left:11014;top:1070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9uZs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z25mwgAAANwAAAAPAAAAAAAAAAAAAAAAAJgCAABkcnMvZG93&#10;bnJldi54bWxQSwUGAAAAAAQABAD1AAAAhwMAAAAA&#10;" filled="f" stroked="f">
                        <v:textbox inset="0,0,0,0">
                          <w:txbxContent>
                            <w:p w:rsidR="00C2263D" w:rsidRDefault="00C2263D" w:rsidP="00C2263D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2263D" w:rsidRDefault="00C2263D">
            <w:pPr>
              <w:spacing w:line="216" w:lineRule="auto"/>
              <w:jc w:val="center"/>
            </w:pPr>
            <w:r>
              <w:rPr>
                <w:sz w:val="28"/>
              </w:rPr>
              <w:t xml:space="preserve">Tirnoqnoqni egovlash </w:t>
            </w:r>
          </w:p>
          <w:p w:rsidR="00C2263D" w:rsidRDefault="00C2263D">
            <w:pPr>
              <w:spacing w:line="216" w:lineRule="auto"/>
              <w:jc w:val="center"/>
            </w:pPr>
            <w:r>
              <w:rPr>
                <w:sz w:val="28"/>
              </w:rPr>
              <w:t xml:space="preserve">moslamalari bilan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tanishadilar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2263D" w:rsidRDefault="00C2263D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C2263D" w:rsidRPr="00C2263D" w:rsidTr="00C2263D">
        <w:trPr>
          <w:trHeight w:val="3281"/>
          <w:jc w:val="center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C2263D" w:rsidRDefault="00C2263D">
            <w:pPr>
              <w:jc w:val="center"/>
              <w:rPr>
                <w:sz w:val="28"/>
                <w:lang w:val="uz-Latn-UZ"/>
              </w:rPr>
            </w:pPr>
            <w:r>
              <w:rPr>
                <w:sz w:val="28"/>
                <w:lang w:val="uz-Latn-UZ"/>
              </w:rPr>
              <w:lastRenderedPageBreak/>
              <w:t>3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Qo‘l terisini parvarishlash 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Parvarishlovchi vositalar 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263D" w:rsidRDefault="00C2263D">
            <w:pPr>
              <w:ind w:left="48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53920" cy="2265680"/>
                  <wp:effectExtent l="0" t="0" r="0" b="1270"/>
                  <wp:docPr id="180792" name="Рисунок 180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65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3920" cy="226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263D" w:rsidRDefault="00C2263D">
            <w:pPr>
              <w:spacing w:line="216" w:lineRule="auto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Tirnoq shakllari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egovlash  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jarayoni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bilan </w:t>
            </w:r>
          </w:p>
          <w:p w:rsidR="00C2263D" w:rsidRDefault="00C2263D">
            <w:pPr>
              <w:ind w:left="60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tanishadilar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  <w:tr w:rsidR="00C2263D" w:rsidRPr="00C2263D" w:rsidTr="00C2263D">
        <w:trPr>
          <w:trHeight w:val="4133"/>
          <w:jc w:val="center"/>
        </w:trPr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9594" w:themeFill="accent2" w:themeFillTint="99"/>
            <w:hideMark/>
          </w:tcPr>
          <w:p w:rsidR="00C2263D" w:rsidRDefault="00C2263D">
            <w:pPr>
              <w:jc w:val="center"/>
            </w:pPr>
            <w:r>
              <w:rPr>
                <w:sz w:val="28"/>
                <w:lang w:val="uz-Latn-UZ"/>
              </w:rPr>
              <w:t xml:space="preserve">4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Tirnoqlarga shakl berish 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2263D" w:rsidRDefault="00C2263D">
            <w:pPr>
              <w:jc w:val="center"/>
            </w:pPr>
            <w:r>
              <w:rPr>
                <w:sz w:val="28"/>
              </w:rPr>
              <w:t xml:space="preserve">Egovcha 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2263D" w:rsidRDefault="00C2263D">
            <w:pPr>
              <w:ind w:left="100"/>
              <w:jc w:val="right"/>
              <w:rPr>
                <w:sz w:val="28"/>
                <w:lang w:val="uz-Latn-UZ"/>
              </w:rPr>
            </w:pPr>
          </w:p>
          <w:p w:rsidR="00C2263D" w:rsidRDefault="00C2263D">
            <w:pPr>
              <w:ind w:left="10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1960880" cy="1656080"/>
                  <wp:effectExtent l="0" t="0" r="1270" b="1270"/>
                  <wp:docPr id="180791" name="Рисунок 180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6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880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-2306955</wp:posOffset>
                  </wp:positionV>
                  <wp:extent cx="1826260" cy="2440940"/>
                  <wp:effectExtent l="0" t="0" r="2540" b="0"/>
                  <wp:wrapSquare wrapText="bothSides"/>
                  <wp:docPr id="180793" name="Рисунок 180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6260" cy="2440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 xml:space="preserve">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263D" w:rsidRDefault="00C2263D">
            <w:pPr>
              <w:spacing w:line="216" w:lineRule="auto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Turli xil tirnoqqa shakl berish va  </w:t>
            </w:r>
          </w:p>
          <w:p w:rsidR="00C2263D" w:rsidRDefault="00C2263D">
            <w:pPr>
              <w:spacing w:line="216" w:lineRule="auto"/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bo‘yoqlardan foydalanish </w:t>
            </w:r>
          </w:p>
          <w:p w:rsidR="00C2263D" w:rsidRDefault="00C2263D">
            <w:pPr>
              <w:ind w:left="126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jarayoni bilan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tanishadilar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2263D" w:rsidRDefault="00C2263D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</w:tbl>
    <w:p w:rsidR="00C2263D" w:rsidRDefault="00C2263D" w:rsidP="00C2263D">
      <w:pPr>
        <w:rPr>
          <w:lang w:val="en-US"/>
        </w:rPr>
      </w:pPr>
    </w:p>
    <w:p w:rsidR="00C2263D" w:rsidRDefault="00C2263D" w:rsidP="00C2263D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n-US"/>
        </w:rPr>
      </w:pPr>
    </w:p>
    <w:p w:rsidR="00C8611C" w:rsidRPr="00C8611C" w:rsidRDefault="00C8611C" w:rsidP="00C8611C">
      <w:pPr>
        <w:tabs>
          <w:tab w:val="left" w:pos="8160"/>
        </w:tabs>
        <w:rPr>
          <w:lang w:val="en-US"/>
        </w:rPr>
      </w:pPr>
      <w:bookmarkStart w:id="0" w:name="_GoBack"/>
      <w:bookmarkEnd w:id="0"/>
    </w:p>
    <w:sectPr w:rsidR="00C8611C" w:rsidRPr="00C86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1BE97F6A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264570BB"/>
    <w:multiLevelType w:val="hybridMultilevel"/>
    <w:tmpl w:val="2F22B20A"/>
    <w:lvl w:ilvl="0" w:tplc="D5F0062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4C69E9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568CC73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063C66E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4B7683D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6F268C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65E878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574A3D3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3C103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35D86A1A"/>
    <w:multiLevelType w:val="hybridMultilevel"/>
    <w:tmpl w:val="7EFE3DD0"/>
    <w:lvl w:ilvl="0" w:tplc="B94AE8D2">
      <w:start w:val="2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6E04270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329618C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366240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6DC6BA2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0CF1F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BA7477A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3836F3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E7424A8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>
    <w:nsid w:val="59961C58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BF48ED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743BB2"/>
    <w:multiLevelType w:val="hybridMultilevel"/>
    <w:tmpl w:val="D43C7A5C"/>
    <w:lvl w:ilvl="0" w:tplc="811CB85A">
      <w:start w:val="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66E138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E18EC3B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38AED9B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BB84443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22E950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D78C5E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7098110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73F4D03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>
    <w:nsid w:val="6FE1677E"/>
    <w:multiLevelType w:val="hybridMultilevel"/>
    <w:tmpl w:val="44B065FC"/>
    <w:lvl w:ilvl="0" w:tplc="1216346C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84FE652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14AA36A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FD9624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A876504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F656C1A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1068DBD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2DC6773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DB83A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1E7A5F"/>
    <w:rsid w:val="00296429"/>
    <w:rsid w:val="004948D8"/>
    <w:rsid w:val="005D344C"/>
    <w:rsid w:val="006C63E1"/>
    <w:rsid w:val="0084298B"/>
    <w:rsid w:val="008C512A"/>
    <w:rsid w:val="0093264D"/>
    <w:rsid w:val="00A2389C"/>
    <w:rsid w:val="00A87437"/>
    <w:rsid w:val="00AD0D83"/>
    <w:rsid w:val="00BA73EE"/>
    <w:rsid w:val="00C2263D"/>
    <w:rsid w:val="00C24577"/>
    <w:rsid w:val="00C73C09"/>
    <w:rsid w:val="00C8611C"/>
    <w:rsid w:val="00CD7F1E"/>
    <w:rsid w:val="00D34112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2023-10-29T15:54:00Z</dcterms:created>
  <dcterms:modified xsi:type="dcterms:W3CDTF">2023-10-29T15:54:00Z</dcterms:modified>
</cp:coreProperties>
</file>