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798" w:rsidRDefault="00923798" w:rsidP="00923798">
      <w:pPr>
        <w:spacing w:after="12"/>
        <w:ind w:left="284" w:right="-15" w:hanging="10"/>
        <w:rPr>
          <w:lang w:val="en-US"/>
        </w:rPr>
      </w:pPr>
      <w:r>
        <w:rPr>
          <w:b/>
          <w:sz w:val="28"/>
          <w:lang w:val="en-US"/>
        </w:rPr>
        <w:t xml:space="preserve">Kasb kodi </w:t>
      </w:r>
      <w:proofErr w:type="gramStart"/>
      <w:r>
        <w:rPr>
          <w:b/>
          <w:sz w:val="28"/>
          <w:lang w:val="en-US"/>
        </w:rPr>
        <w:t>va</w:t>
      </w:r>
      <w:proofErr w:type="gramEnd"/>
      <w:r>
        <w:rPr>
          <w:b/>
          <w:sz w:val="28"/>
          <w:lang w:val="en-US"/>
        </w:rPr>
        <w:t xml:space="preserve"> nomi:  Sartarosh (model’er)</w:t>
      </w:r>
    </w:p>
    <w:p w:rsidR="00923798" w:rsidRDefault="00923798" w:rsidP="00923798">
      <w:pPr>
        <w:spacing w:after="12"/>
        <w:ind w:left="284" w:right="-15" w:hanging="10"/>
        <w:rPr>
          <w:lang w:val="en-US"/>
        </w:rPr>
      </w:pPr>
      <w:r>
        <w:rPr>
          <w:b/>
          <w:sz w:val="28"/>
          <w:lang w:val="en-US"/>
        </w:rPr>
        <w:t xml:space="preserve">O‘quv amaliyot nomi: Manikyur </w:t>
      </w:r>
      <w:proofErr w:type="gramStart"/>
      <w:r>
        <w:rPr>
          <w:b/>
          <w:sz w:val="28"/>
          <w:lang w:val="en-US"/>
        </w:rPr>
        <w:t>va</w:t>
      </w:r>
      <w:proofErr w:type="gramEnd"/>
      <w:r>
        <w:rPr>
          <w:b/>
          <w:sz w:val="28"/>
          <w:lang w:val="en-US"/>
        </w:rPr>
        <w:t xml:space="preserve"> pedikyur ishlari </w:t>
      </w:r>
    </w:p>
    <w:p w:rsidR="00923798" w:rsidRDefault="00923798" w:rsidP="00923798">
      <w:pPr>
        <w:spacing w:after="12"/>
        <w:ind w:left="284" w:right="-15" w:hanging="10"/>
        <w:rPr>
          <w:lang w:val="en-US"/>
        </w:rPr>
      </w:pPr>
      <w:r>
        <w:rPr>
          <w:b/>
          <w:sz w:val="28"/>
          <w:lang w:val="en-US"/>
        </w:rPr>
        <w:t xml:space="preserve">Mavzu: </w:t>
      </w:r>
      <w:r>
        <w:rPr>
          <w:b/>
          <w:sz w:val="26"/>
          <w:szCs w:val="26"/>
          <w:lang w:val="en-US"/>
        </w:rPr>
        <w:t xml:space="preserve">Quruq </w:t>
      </w:r>
      <w:proofErr w:type="gramStart"/>
      <w:r>
        <w:rPr>
          <w:b/>
          <w:sz w:val="26"/>
          <w:szCs w:val="26"/>
          <w:lang w:val="en-US"/>
        </w:rPr>
        <w:t>manikiyur(</w:t>
      </w:r>
      <w:proofErr w:type="gramEnd"/>
      <w:r>
        <w:rPr>
          <w:b/>
          <w:sz w:val="26"/>
          <w:szCs w:val="26"/>
          <w:lang w:val="en-US"/>
        </w:rPr>
        <w:t>suxoy-apparatli)</w:t>
      </w:r>
    </w:p>
    <w:p w:rsidR="00923798" w:rsidRDefault="00923798" w:rsidP="00923798">
      <w:pPr>
        <w:spacing w:after="12"/>
        <w:ind w:left="284" w:right="654" w:hanging="10"/>
        <w:rPr>
          <w:lang w:val="en-US"/>
        </w:rPr>
      </w:pPr>
      <w:r>
        <w:rPr>
          <w:b/>
          <w:sz w:val="28"/>
          <w:lang w:val="en-US"/>
        </w:rPr>
        <w:t>Maqsad</w:t>
      </w:r>
      <w:proofErr w:type="gramStart"/>
      <w:r>
        <w:rPr>
          <w:b/>
          <w:sz w:val="28"/>
          <w:lang w:val="en-US"/>
        </w:rPr>
        <w:t>:O‘quvchilarni</w:t>
      </w:r>
      <w:proofErr w:type="gramEnd"/>
      <w:r>
        <w:rPr>
          <w:b/>
          <w:sz w:val="28"/>
          <w:lang w:val="en-US"/>
        </w:rPr>
        <w:t xml:space="preserve"> manikyur ishlarini bajarish bo‘yicha amaliy bilim olish mustaqil bajarishga o‘rgatish.</w:t>
      </w:r>
    </w:p>
    <w:p w:rsidR="00923798" w:rsidRDefault="00923798" w:rsidP="00923798">
      <w:pPr>
        <w:spacing w:after="7"/>
        <w:ind w:left="1309"/>
        <w:jc w:val="center"/>
        <w:rPr>
          <w:lang w:val="en-US"/>
        </w:rPr>
      </w:pPr>
    </w:p>
    <w:tbl>
      <w:tblPr>
        <w:tblStyle w:val="TableGrid"/>
        <w:tblW w:w="10036" w:type="dxa"/>
        <w:jc w:val="center"/>
        <w:tblInd w:w="0" w:type="dxa"/>
        <w:tblCellMar>
          <w:top w:w="499" w:type="dxa"/>
          <w:left w:w="26" w:type="dxa"/>
          <w:right w:w="39" w:type="dxa"/>
        </w:tblCellMar>
        <w:tblLook w:val="04A0" w:firstRow="1" w:lastRow="0" w:firstColumn="1" w:lastColumn="0" w:noHBand="0" w:noVBand="1"/>
      </w:tblPr>
      <w:tblGrid>
        <w:gridCol w:w="580"/>
        <w:gridCol w:w="2301"/>
        <w:gridCol w:w="2560"/>
        <w:gridCol w:w="2885"/>
        <w:gridCol w:w="1710"/>
      </w:tblGrid>
      <w:tr w:rsidR="00923798" w:rsidTr="00923798">
        <w:trPr>
          <w:trHeight w:val="1061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923798" w:rsidRDefault="00923798">
            <w:pPr>
              <w:jc w:val="center"/>
            </w:pPr>
            <w:r>
              <w:rPr>
                <w:sz w:val="28"/>
              </w:rPr>
              <w:t xml:space="preserve">t/r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vAlign w:val="center"/>
            <w:hideMark/>
          </w:tcPr>
          <w:p w:rsidR="00923798" w:rsidRDefault="00923798">
            <w:pPr>
              <w:jc w:val="center"/>
            </w:pPr>
            <w:r>
              <w:rPr>
                <w:b/>
                <w:sz w:val="28"/>
              </w:rPr>
              <w:t>Bajariladigan ishlar mazmuni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b/>
                <w:sz w:val="28"/>
                <w:lang w:val="en-US"/>
              </w:rPr>
              <w:t>Moslamalar, asboblar va xom- ashyolar</w:t>
            </w:r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vAlign w:val="center"/>
            <w:hideMark/>
          </w:tcPr>
          <w:p w:rsidR="00923798" w:rsidRDefault="00923798">
            <w:pPr>
              <w:jc w:val="center"/>
            </w:pPr>
            <w:r>
              <w:rPr>
                <w:b/>
                <w:sz w:val="28"/>
              </w:rPr>
              <w:t xml:space="preserve">Eskizlar chizmalar,rasmlar,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vAlign w:val="center"/>
            <w:hideMark/>
          </w:tcPr>
          <w:p w:rsidR="00923798" w:rsidRDefault="00923798">
            <w:pPr>
              <w:jc w:val="center"/>
            </w:pPr>
            <w:r>
              <w:rPr>
                <w:b/>
                <w:sz w:val="28"/>
              </w:rPr>
              <w:t>Bajarish</w:t>
            </w:r>
            <w:r>
              <w:rPr>
                <w:sz w:val="28"/>
              </w:rPr>
              <w:t xml:space="preserve"> </w:t>
            </w:r>
            <w:r>
              <w:rPr>
                <w:b/>
                <w:sz w:val="28"/>
              </w:rPr>
              <w:t>Tartibi</w:t>
            </w:r>
            <w:r>
              <w:rPr>
                <w:sz w:val="28"/>
              </w:rPr>
              <w:t xml:space="preserve"> </w:t>
            </w:r>
          </w:p>
        </w:tc>
      </w:tr>
      <w:tr w:rsidR="00923798" w:rsidTr="00923798">
        <w:trPr>
          <w:trHeight w:val="3548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923798" w:rsidRDefault="00923798">
            <w:pPr>
              <w:jc w:val="center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spacing w:line="232" w:lineRule="auto"/>
              <w:ind w:left="118" w:firstLine="84"/>
              <w:jc w:val="both"/>
              <w:rPr>
                <w:lang w:val="en-US"/>
              </w:rPr>
            </w:pPr>
            <w:r>
              <w:rPr>
                <w:sz w:val="28"/>
                <w:lang w:val="en-US"/>
              </w:rPr>
              <w:t>Qo‘l tirnoqlarini manikiyur qilishda ishlatiladigan jamlanma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ind w:left="120" w:right="38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Manikyur apparatlari qaychi va egovlar 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ind w:left="12"/>
              <w:jc w:val="both"/>
            </w:pPr>
            <w:r>
              <w:rPr>
                <w:noProof/>
              </w:rPr>
              <w:drawing>
                <wp:inline distT="0" distB="0" distL="0" distR="0">
                  <wp:extent cx="1737360" cy="1666240"/>
                  <wp:effectExtent l="0" t="0" r="0" b="0"/>
                  <wp:docPr id="180798" name="Рисунок 180798" descr="Без названия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6577" descr="Без названия (5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166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spacing w:line="216" w:lineRule="auto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Qaychi yordamida </w:t>
            </w:r>
          </w:p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tirnoq olish va shakl berish </w:t>
            </w:r>
          </w:p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jarayoni </w:t>
            </w:r>
          </w:p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bilan </w:t>
            </w:r>
          </w:p>
          <w:p w:rsidR="00923798" w:rsidRDefault="00923798">
            <w:pPr>
              <w:ind w:left="174"/>
            </w:pPr>
            <w:r>
              <w:rPr>
                <w:sz w:val="28"/>
              </w:rPr>
              <w:t xml:space="preserve">tanishadilar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923798" w:rsidTr="00923798">
        <w:trPr>
          <w:trHeight w:val="3548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923798" w:rsidRDefault="0092379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spacing w:line="232" w:lineRule="auto"/>
              <w:ind w:left="118" w:firstLine="84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Tirnoqlarni yumshatish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ind w:left="120" w:right="38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Manikyur vannasi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ind w:left="12"/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43380" cy="1871980"/>
                      <wp:effectExtent l="0" t="0" r="0" b="33020"/>
                      <wp:docPr id="176558" name="Группа 176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3380" cy="1871980"/>
                                <a:chOff x="0" y="0"/>
                                <a:chExt cx="1643380" cy="191856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" name="Picture 936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3380" cy="1871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3" name="Rectangle 9508"/>
                              <wps:cNvSpPr/>
                              <wps:spPr>
                                <a:xfrm>
                                  <a:off x="1007491" y="2065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64" name="Rectangle 9509"/>
                              <wps:cNvSpPr/>
                              <wps:spPr>
                                <a:xfrm>
                                  <a:off x="1007491" y="2263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65" name="Rectangle 9510"/>
                              <wps:cNvSpPr/>
                              <wps:spPr>
                                <a:xfrm>
                                  <a:off x="1007491" y="4295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66" name="Rectangle 9511"/>
                              <wps:cNvSpPr/>
                              <wps:spPr>
                                <a:xfrm>
                                  <a:off x="1007491" y="6353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67" name="Rectangle 9512"/>
                              <wps:cNvSpPr/>
                              <wps:spPr>
                                <a:xfrm>
                                  <a:off x="1007491" y="8385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68" name="Rectangle 9513"/>
                              <wps:cNvSpPr/>
                              <wps:spPr>
                                <a:xfrm>
                                  <a:off x="1007491" y="10442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69" name="Rectangle 9514"/>
                              <wps:cNvSpPr/>
                              <wps:spPr>
                                <a:xfrm>
                                  <a:off x="1007491" y="12474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70" name="Rectangle 9515"/>
                              <wps:cNvSpPr/>
                              <wps:spPr>
                                <a:xfrm>
                                  <a:off x="1007491" y="1453591"/>
                                  <a:ext cx="59119" cy="2617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71" name="Rectangle 9516"/>
                              <wps:cNvSpPr/>
                              <wps:spPr>
                                <a:xfrm>
                                  <a:off x="1007491" y="1656791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6558" o:spid="_x0000_s1026" style="width:129.4pt;height:147.4pt;mso-position-horizontal-relative:char;mso-position-vertical-relative:line" coordsize="16433,191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368" o:spid="_x0000_s1027" type="#_x0000_t75" style="position:absolute;width:16433;height:187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GzJbBAAAA3AAAAA8AAABkcnMvZG93bnJldi54bWxET0trwkAQvhf8D8sI3uqkglKjq4ggeujB&#10;Ry7ehuw0CWZnl+yq6b/vFoTe5uN7znLd21Y9uAuNEw0f4wwUS+lMI5WG4rJ7/wQVIomh1glr+OEA&#10;69XgbUm5cU858eMcK5VCJOSkoY7R54ihrNlSGDvPkrhv11mKCXYVmo6eKdy2OMmyGVpqJDXU5Hlb&#10;c3k7362G6+n4lbWb+c4bRJnivij8/Kb1aNhvFqAi9/Ff/HIfTJo/m8DfM+kCXP0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JGzJbBAAAA3AAAAA8AAAAAAAAAAAAAAAAAnwIA&#10;AGRycy9kb3ducmV2LnhtbFBLBQYAAAAABAAEAPcAAACNAwAAAAA=&#10;">
                        <v:imagedata r:id="rId8" o:title=""/>
                      </v:shape>
                      <v:rect id="Rectangle 9508" o:spid="_x0000_s1028" style="position:absolute;left:10074;top:206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aXnc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pedwgAAANwAAAAPAAAAAAAAAAAAAAAAAJgCAABkcnMvZG93&#10;bnJldi54bWxQSwUGAAAAAAQABAD1AAAAhwMAAAAA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09" o:spid="_x0000_s1029" style="position:absolute;left:10074;top:226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8P6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w/pwgAAANwAAAAPAAAAAAAAAAAAAAAAAJgCAABkcnMvZG93&#10;bnJldi54bWxQSwUGAAAAAAQABAD1AAAAhwMAAAAA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0" o:spid="_x0000_s1030" style="position:absolute;left:10074;top:429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Oqcs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k6pywgAAANwAAAAPAAAAAAAAAAAAAAAAAJgCAABkcnMvZG93&#10;bnJldi54bWxQSwUGAAAAAAQABAD1AAAAhwMAAAAA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1" o:spid="_x0000_s1031" style="position:absolute;left:10074;top:635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E0BcIA&#10;AADc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Y3g/Ey6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QTQFwgAAANwAAAAPAAAAAAAAAAAAAAAAAJgCAABkcnMvZG93&#10;bnJldi54bWxQSwUGAAAAAAQABAD1AAAAhwMAAAAA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2" o:spid="_x0000_s1032" style="position:absolute;left:10074;top:838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2Rns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KF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2RnsMAAADcAAAADwAAAAAAAAAAAAAAAACYAgAAZHJzL2Rv&#10;d25yZXYueG1sUEsFBgAAAAAEAAQA9QAAAIgDAAAAAA==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3" o:spid="_x0000_s1033" style="position:absolute;left:10074;top:10442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4" o:spid="_x0000_s1034" style="position:absolute;left:10074;top:12474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5" o:spid="_x0000_s1035" style="position:absolute;left:10074;top:1453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2fN8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X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2fN8YAAADcAAAADwAAAAAAAAAAAAAAAACYAgAAZHJz&#10;L2Rvd25yZXYueG1sUEsFBgAAAAAEAAQA9QAAAIsDAAAAAA==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6" o:spid="_x0000_s1036" style="position:absolute;left:10074;top:16567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E6rM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/04P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cTqswgAAANwAAAAPAAAAAAAAAAAAAAAAAJgCAABkcnMvZG93&#10;bnJldi54bWxQSwUGAAAAAAQABAD1AAAAhwMAAAAA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spacing w:line="216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Tirnoqlarni iliq sovunli suvda</w:t>
            </w:r>
          </w:p>
          <w:p w:rsidR="00923798" w:rsidRDefault="00923798">
            <w:pPr>
              <w:spacing w:line="216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yumshatish</w:t>
            </w:r>
          </w:p>
          <w:p w:rsidR="00923798" w:rsidRDefault="00923798">
            <w:pPr>
              <w:spacing w:line="216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923798" w:rsidTr="00923798">
        <w:trPr>
          <w:trHeight w:val="2677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923798" w:rsidRDefault="00923798">
            <w:pPr>
              <w:jc w:val="center"/>
            </w:pPr>
            <w:r>
              <w:rPr>
                <w:sz w:val="28"/>
                <w:lang w:val="en-US"/>
              </w:rPr>
              <w:lastRenderedPageBreak/>
              <w:t xml:space="preserve">3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Tirnoqlarni egov yordamida shakl berish 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ind w:left="120" w:right="38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Manikyur apparatlari qaychi va egovlar 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783080" cy="1659255"/>
                      <wp:effectExtent l="0" t="0" r="7620" b="0"/>
                      <wp:docPr id="176569" name="Группа 1765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3080" cy="1659255"/>
                                <a:chOff x="0" y="0"/>
                                <a:chExt cx="1783080" cy="2168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" name="Picture 6406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50"/>
                                  <a:ext cx="1783080" cy="2151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0" name="Rectangle 6590"/>
                              <wps:cNvSpPr/>
                              <wps:spPr>
                                <a:xfrm>
                                  <a:off x="1025271" y="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6569" o:spid="_x0000_s1037" style="width:140.4pt;height:130.65pt;mso-position-horizontal-relative:char;mso-position-vertical-relative:line" coordsize="17830,216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">
                      <v:shape id="Picture 6406" o:spid="_x0000_s1038" type="#_x0000_t75" style="position:absolute;top:174;width:17830;height:215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fszfDAAAA3AAAAA8AAABkcnMvZG93bnJldi54bWxET8luwjAQvSP1H6ypxI04IAFtikFdhMSh&#10;F0J74DaKJ0uJxyY2JP37uhISt3l666w2g2nFlTrfWFYwTVIQxIXVDVcKvg7byRMIH5A1tpZJwS95&#10;2KwfRivMtO15T9c8VCKGsM9QQR2Cy6T0RU0GfWIdceRK2xkMEXaV1B32Mdy0cpamC2mw4dhQo6P3&#10;mopTfjEK8o+f4vPNHKnsp+flqVwev7VzSo0fh9cXEIGGcBff3Dsd58+f4f+ZeIFc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N+zN8MAAADcAAAADwAAAAAAAAAAAAAAAACf&#10;AgAAZHJzL2Rvd25yZXYueG1sUEsFBgAAAAAEAAQA9wAAAI8DAAAAAA==&#10;">
                        <v:imagedata r:id="rId10" o:title=""/>
                      </v:shape>
                      <v:rect id="Rectangle 6590" o:spid="_x0000_s1039" style="position:absolute;left:10252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J6s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5AnqxQAAANwAAAAPAAAAAAAAAAAAAAAAAJgCAABkcnMv&#10;ZG93bnJldi54bWxQSwUGAAAAAAQABAD1AAAAigMAAAAA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spacing w:line="216" w:lineRule="auto"/>
              <w:jc w:val="center"/>
            </w:pPr>
            <w:r>
              <w:rPr>
                <w:sz w:val="28"/>
              </w:rPr>
              <w:t xml:space="preserve">Tirnoqlarni egovlash 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jarayoni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bilan </w:t>
            </w:r>
          </w:p>
          <w:p w:rsidR="00923798" w:rsidRDefault="00923798">
            <w:pPr>
              <w:ind w:left="174"/>
            </w:pPr>
            <w:r>
              <w:rPr>
                <w:sz w:val="28"/>
              </w:rPr>
              <w:t xml:space="preserve">tanishadilar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923798" w:rsidRDefault="00923798">
            <w:pPr>
              <w:ind w:left="82"/>
            </w:pPr>
            <w:r>
              <w:rPr>
                <w:sz w:val="28"/>
              </w:rPr>
              <w:t xml:space="preserve">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923798" w:rsidRPr="00923798" w:rsidTr="00923798">
        <w:trPr>
          <w:trHeight w:val="2677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923798" w:rsidRDefault="00923798">
            <w:pPr>
              <w:jc w:val="center"/>
              <w:rPr>
                <w:sz w:val="28"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Tirnoq milklarini tozalash 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ind w:left="120" w:right="38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Qaychi va egovcha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767840" cy="1971040"/>
                  <wp:effectExtent l="0" t="0" r="3810" b="0"/>
                  <wp:docPr id="180797" name="Рисунок 180797" descr="images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6578" descr="images (6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spacing w:line="216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Tirnoq milklarini tozalash bilan tanishdilar</w:t>
            </w:r>
          </w:p>
        </w:tc>
      </w:tr>
      <w:tr w:rsidR="00923798" w:rsidTr="00923798">
        <w:trPr>
          <w:trHeight w:val="2973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923798" w:rsidRDefault="00923798">
            <w:pPr>
              <w:jc w:val="center"/>
            </w:pPr>
            <w:r>
              <w:rPr>
                <w:sz w:val="28"/>
                <w:lang w:val="en-US"/>
              </w:rPr>
              <w:t xml:space="preserve">4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jc w:val="center"/>
            </w:pPr>
            <w:r>
              <w:rPr>
                <w:sz w:val="28"/>
              </w:rPr>
              <w:t xml:space="preserve">Xomashyolardan foydalanish 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23798" w:rsidRDefault="00923798">
            <w:pPr>
              <w:spacing w:line="232" w:lineRule="auto"/>
              <w:ind w:left="120" w:right="34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Manikyur apparatlari qaychi va egovlar </w:t>
            </w:r>
          </w:p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parvarishlovchi </w:t>
            </w:r>
          </w:p>
          <w:p w:rsidR="00923798" w:rsidRDefault="00923798">
            <w:pPr>
              <w:jc w:val="center"/>
            </w:pPr>
            <w:r>
              <w:rPr>
                <w:sz w:val="28"/>
              </w:rPr>
              <w:t xml:space="preserve">namlantiruvchi  vositalar 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780540" cy="1898015"/>
                      <wp:effectExtent l="0" t="0" r="0" b="6985"/>
                      <wp:docPr id="176572" name="Группа 1765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0540" cy="1897380"/>
                                <a:chOff x="0" y="0"/>
                                <a:chExt cx="1780540" cy="18979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" name="Picture 669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739"/>
                                  <a:ext cx="1780540" cy="185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7" name="Rectangle 6759"/>
                              <wps:cNvSpPr/>
                              <wps:spPr>
                                <a:xfrm>
                                  <a:off x="1032891" y="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3798" w:rsidRDefault="00923798" w:rsidP="00923798">
                                    <w:r>
                                      <w:rPr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6572" o:spid="_x0000_s1040" style="width:140.2pt;height:149.45pt;mso-position-horizontal-relative:char;mso-position-vertical-relative:line" coordsize="17805,1897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">
                      <v:shape id="Picture 6692" o:spid="_x0000_s1041" type="#_x0000_t75" style="position:absolute;top:437;width:17805;height:185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Gm0rDAAAA3AAAAA8AAABkcnMvZG93bnJldi54bWxET01rwkAQvRf6H5YpeKsbSw01ukppKuTg&#10;JakXb0N2TKK7syG71fTfdwXB2zze56w2ozXiQoPvHCuYTRMQxLXTHTcK9j/b1w8QPiBrNI5JwR95&#10;2Kyfn1aYaXflki5VaEQMYZ+hgjaEPpPS1y1Z9FPXE0fu6AaLIcKhkXrAawy3Rr4lSSotdhwbWuzp&#10;q6X6XP1aBTLn73w3pyY5FO/VIV+Up4UplZq8jJ9LEIHG8BDf3YWO8+cp3J6JF8j1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AabSsMAAADcAAAADwAAAAAAAAAAAAAAAACf&#10;AgAAZHJzL2Rvd25yZXYueG1sUEsFBgAAAAAEAAQA9wAAAI8DAAAAAA==&#10;">
                        <v:imagedata r:id="rId13" o:title=""/>
                      </v:shape>
                      <v:rect id="Rectangle 6759" o:spid="_x0000_s1042" style="position:absolute;left:10328;width:592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FbI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wD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hWyPBAAAA3AAAAA8AAAAAAAAAAAAAAAAAmAIAAGRycy9kb3du&#10;cmV2LnhtbFBLBQYAAAAABAAEAPUAAACGAwAAAAA=&#10;" filled="f" stroked="f">
                        <v:textbox inset="0,0,0,0">
                          <w:txbxContent>
                            <w:p w:rsidR="00923798" w:rsidRDefault="00923798" w:rsidP="00923798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3798" w:rsidRDefault="00923798">
            <w:pPr>
              <w:spacing w:line="216" w:lineRule="auto"/>
              <w:ind w:left="32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Tirnoqni parvarishlash vositalari bilan </w:t>
            </w:r>
          </w:p>
          <w:p w:rsidR="00923798" w:rsidRDefault="00923798">
            <w:pPr>
              <w:ind w:left="174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tanishadilar </w:t>
            </w:r>
          </w:p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923798" w:rsidRDefault="00923798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923798" w:rsidRDefault="00923798">
            <w:pPr>
              <w:ind w:left="82" w:right="743"/>
              <w:jc w:val="both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 </w:t>
            </w:r>
          </w:p>
        </w:tc>
      </w:tr>
    </w:tbl>
    <w:p w:rsidR="00923798" w:rsidRDefault="00923798" w:rsidP="00923798">
      <w:pPr>
        <w:spacing w:after="50"/>
        <w:ind w:left="709"/>
        <w:rPr>
          <w:lang w:val="en-US"/>
        </w:rPr>
      </w:pPr>
      <w:r>
        <w:rPr>
          <w:b/>
          <w:i/>
          <w:sz w:val="28"/>
          <w:lang w:val="en-US"/>
        </w:rPr>
        <w:t xml:space="preserve"> </w:t>
      </w:r>
    </w:p>
    <w:p w:rsidR="00923798" w:rsidRDefault="00923798" w:rsidP="00923798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B53805" w:rsidRPr="00B53805" w:rsidRDefault="00B53805" w:rsidP="00B53805">
      <w:pPr>
        <w:tabs>
          <w:tab w:val="left" w:pos="8192"/>
        </w:tabs>
        <w:rPr>
          <w:lang w:val="es-US"/>
        </w:rPr>
      </w:pPr>
      <w:bookmarkStart w:id="0" w:name="_GoBack"/>
      <w:bookmarkEnd w:id="0"/>
    </w:p>
    <w:sectPr w:rsidR="00B53805" w:rsidRPr="00B53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3A243AEA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>
    <w:nsid w:val="6C913662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564797"/>
    <w:rsid w:val="005D344C"/>
    <w:rsid w:val="006C63E1"/>
    <w:rsid w:val="0084298B"/>
    <w:rsid w:val="008C512A"/>
    <w:rsid w:val="00923798"/>
    <w:rsid w:val="0093264D"/>
    <w:rsid w:val="00943538"/>
    <w:rsid w:val="00A2389C"/>
    <w:rsid w:val="00A87437"/>
    <w:rsid w:val="00AD0D83"/>
    <w:rsid w:val="00B53805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2023-10-29T16:02:00Z</dcterms:created>
  <dcterms:modified xsi:type="dcterms:W3CDTF">2023-10-29T16:02:00Z</dcterms:modified>
</cp:coreProperties>
</file>