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0D83" w:rsidRDefault="00AD0D83" w:rsidP="00A87437">
      <w:r>
        <w:rPr>
          <w:rFonts w:eastAsiaTheme="minorHAnsi"/>
          <w:noProof/>
        </w:rPr>
        <mc:AlternateContent>
          <mc:Choice Requires="wps">
            <w:drawing>
              <wp:anchor distT="0" distB="0" distL="114300" distR="114300" simplePos="0" relativeHeight="251659264" behindDoc="0" locked="0" layoutInCell="1" allowOverlap="1">
                <wp:simplePos x="0" y="0"/>
                <wp:positionH relativeFrom="column">
                  <wp:posOffset>10160</wp:posOffset>
                </wp:positionH>
                <wp:positionV relativeFrom="paragraph">
                  <wp:posOffset>-386715</wp:posOffset>
                </wp:positionV>
                <wp:extent cx="5436235" cy="1102995"/>
                <wp:effectExtent l="0" t="19050" r="31115" b="40005"/>
                <wp:wrapNone/>
                <wp:docPr id="15" name="Стрелка вправо 15"/>
                <wp:cNvGraphicFramePr/>
                <a:graphic xmlns:a="http://schemas.openxmlformats.org/drawingml/2006/main">
                  <a:graphicData uri="http://schemas.microsoft.com/office/word/2010/wordprocessingShape">
                    <wps:wsp>
                      <wps:cNvSpPr/>
                      <wps:spPr>
                        <a:xfrm>
                          <a:off x="0" y="0"/>
                          <a:ext cx="5436235" cy="1102995"/>
                        </a:xfrm>
                        <a:prstGeom prst="rightArrow">
                          <a:avLst/>
                        </a:prstGeom>
                      </wps:spPr>
                      <wps:style>
                        <a:lnRef idx="2">
                          <a:schemeClr val="accent1"/>
                        </a:lnRef>
                        <a:fillRef idx="1">
                          <a:schemeClr val="lt1"/>
                        </a:fillRef>
                        <a:effectRef idx="0">
                          <a:schemeClr val="accent1"/>
                        </a:effectRef>
                        <a:fontRef idx="minor">
                          <a:schemeClr val="dk1"/>
                        </a:fontRef>
                      </wps:style>
                      <wps:txbx>
                        <w:txbxContent>
                          <w:p w:rsidR="00AD0D83" w:rsidRDefault="00AD0D83" w:rsidP="00AD0D83">
                            <w:pPr>
                              <w:tabs>
                                <w:tab w:val="left" w:pos="1309"/>
                              </w:tabs>
                              <w:jc w:val="center"/>
                              <w:rPr>
                                <w:b/>
                                <w:sz w:val="32"/>
                                <w:szCs w:val="32"/>
                                <w:lang w:val="es-US"/>
                              </w:rPr>
                            </w:pPr>
                            <w:r>
                              <w:rPr>
                                <w:b/>
                                <w:sz w:val="32"/>
                                <w:szCs w:val="32"/>
                                <w:lang w:val="es-US"/>
                              </w:rPr>
                              <w:t>3-Mavzu:</w:t>
                            </w:r>
                            <w:r>
                              <w:rPr>
                                <w:b/>
                                <w:bCs/>
                                <w:sz w:val="32"/>
                                <w:szCs w:val="32"/>
                                <w:lang w:val="es-US"/>
                              </w:rPr>
                              <w:t xml:space="preserve"> Qo’l terisini parvarish qilish. Qo’l  barmoqlarini  massaj qilish.</w:t>
                            </w:r>
                          </w:p>
                          <w:p w:rsidR="00AD0D83" w:rsidRDefault="00AD0D83" w:rsidP="00AD0D83">
                            <w:pPr>
                              <w:jc w:val="center"/>
                              <w:rPr>
                                <w:sz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5" o:spid="_x0000_s1026" type="#_x0000_t13" style="position:absolute;margin-left:.8pt;margin-top:-30.45pt;width:428.05pt;height:8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" adj="19409" fillcolor="white [3201]" strokecolor="#4f81bd [3204]" strokeweight="2pt">
                <v:textbox>
                  <w:txbxContent>
                    <w:p w:rsidR="00AD0D83" w:rsidRDefault="00AD0D83" w:rsidP="00AD0D83">
                      <w:pPr>
                        <w:tabs>
                          <w:tab w:val="left" w:pos="1309"/>
                        </w:tabs>
                        <w:jc w:val="center"/>
                        <w:rPr>
                          <w:b/>
                          <w:sz w:val="32"/>
                          <w:szCs w:val="32"/>
                          <w:lang w:val="es-US"/>
                        </w:rPr>
                      </w:pPr>
                      <w:r>
                        <w:rPr>
                          <w:b/>
                          <w:sz w:val="32"/>
                          <w:szCs w:val="32"/>
                          <w:lang w:val="es-US"/>
                        </w:rPr>
                        <w:t>3-Mavzu:</w:t>
                      </w:r>
                      <w:r>
                        <w:rPr>
                          <w:b/>
                          <w:bCs/>
                          <w:sz w:val="32"/>
                          <w:szCs w:val="32"/>
                          <w:lang w:val="es-US"/>
                        </w:rPr>
                        <w:t xml:space="preserve"> Qo’l terisini parvarish qilish. Qo’l  barmoqlarini  massaj qilish.</w:t>
                      </w:r>
                    </w:p>
                    <w:p w:rsidR="00AD0D83" w:rsidRDefault="00AD0D83" w:rsidP="00AD0D83">
                      <w:pPr>
                        <w:jc w:val="center"/>
                        <w:rPr>
                          <w:sz w:val="28"/>
                          <w:lang w:val="en-US"/>
                        </w:rPr>
                      </w:pPr>
                    </w:p>
                  </w:txbxContent>
                </v:textbox>
              </v:shape>
            </w:pict>
          </mc:Fallback>
        </mc:AlternateContent>
      </w:r>
    </w:p>
    <w:p w:rsidR="00AD0D83" w:rsidRDefault="00AD0D83" w:rsidP="00AD0D83"/>
    <w:p w:rsidR="006C63E1" w:rsidRDefault="006C63E1" w:rsidP="00AD0D83">
      <w:pPr>
        <w:jc w:val="right"/>
        <w:rPr>
          <w:lang w:val="en-US"/>
        </w:rPr>
      </w:pPr>
    </w:p>
    <w:p w:rsidR="00AD0D83" w:rsidRDefault="00AD0D83" w:rsidP="00AD0D83">
      <w:pPr>
        <w:jc w:val="right"/>
        <w:rPr>
          <w:lang w:val="en-US"/>
        </w:rPr>
      </w:pPr>
    </w:p>
    <w:p w:rsidR="00AD0D83" w:rsidRDefault="00AD0D83" w:rsidP="00AD0D83">
      <w:pPr>
        <w:rPr>
          <w:lang w:val="en-US"/>
        </w:rPr>
      </w:pPr>
      <w:r>
        <w:rPr>
          <w:rFonts w:eastAsiaTheme="minorHAnsi"/>
          <w:noProof/>
        </w:rPr>
        <mc:AlternateContent>
          <mc:Choice Requires="wps">
            <w:drawing>
              <wp:anchor distT="0" distB="0" distL="114300" distR="114300" simplePos="0" relativeHeight="251661312" behindDoc="0" locked="0" layoutInCell="1" allowOverlap="1">
                <wp:simplePos x="0" y="0"/>
                <wp:positionH relativeFrom="column">
                  <wp:posOffset>-311150</wp:posOffset>
                </wp:positionH>
                <wp:positionV relativeFrom="paragraph">
                  <wp:posOffset>17145</wp:posOffset>
                </wp:positionV>
                <wp:extent cx="4382770" cy="1619885"/>
                <wp:effectExtent l="0" t="304800" r="17780" b="18415"/>
                <wp:wrapNone/>
                <wp:docPr id="16" name="Скругленная прямоугольная выноска 16"/>
                <wp:cNvGraphicFramePr/>
                <a:graphic xmlns:a="http://schemas.openxmlformats.org/drawingml/2006/main">
                  <a:graphicData uri="http://schemas.microsoft.com/office/word/2010/wordprocessingShape">
                    <wps:wsp>
                      <wps:cNvSpPr/>
                      <wps:spPr>
                        <a:xfrm>
                          <a:off x="0" y="0"/>
                          <a:ext cx="4382770" cy="1619885"/>
                        </a:xfrm>
                        <a:prstGeom prst="wedgeRoundRectCallout">
                          <a:avLst>
                            <a:gd name="adj1" fmla="val -10855"/>
                            <a:gd name="adj2" fmla="val -68190"/>
                            <a:gd name="adj3" fmla="val 16667"/>
                          </a:avLst>
                        </a:prstGeom>
                      </wps:spPr>
                      <wps:style>
                        <a:lnRef idx="2">
                          <a:schemeClr val="accent1"/>
                        </a:lnRef>
                        <a:fillRef idx="1">
                          <a:schemeClr val="lt1"/>
                        </a:fillRef>
                        <a:effectRef idx="0">
                          <a:schemeClr val="accent1"/>
                        </a:effectRef>
                        <a:fontRef idx="minor">
                          <a:schemeClr val="dk1"/>
                        </a:fontRef>
                      </wps:style>
                      <wps:txbx>
                        <w:txbxContent>
                          <w:p w:rsidR="00AD0D83" w:rsidRDefault="00AD0D83" w:rsidP="00AD0D83">
                            <w:pPr>
                              <w:pStyle w:val="101"/>
                              <w:shd w:val="clear" w:color="auto" w:fill="auto"/>
                              <w:tabs>
                                <w:tab w:val="left" w:pos="686"/>
                              </w:tabs>
                              <w:spacing w:after="0" w:line="340" w:lineRule="exact"/>
                              <w:ind w:right="20" w:firstLine="0"/>
                              <w:rPr>
                                <w:rStyle w:val="103"/>
                                <w:sz w:val="30"/>
                                <w:szCs w:val="30"/>
                                <w:lang w:val="en-US"/>
                              </w:rPr>
                            </w:pPr>
                            <w:proofErr w:type="spellStart"/>
                            <w:r>
                              <w:rPr>
                                <w:rStyle w:val="103"/>
                                <w:sz w:val="30"/>
                                <w:szCs w:val="30"/>
                                <w:lang w:val="en-US"/>
                              </w:rPr>
                              <w:t>Reja</w:t>
                            </w:r>
                            <w:proofErr w:type="spellEnd"/>
                          </w:p>
                          <w:p w:rsidR="00AD0D83" w:rsidRDefault="00AD0D83" w:rsidP="00AD0D83">
                            <w:pPr>
                              <w:pStyle w:val="101"/>
                              <w:shd w:val="clear" w:color="auto" w:fill="auto"/>
                              <w:tabs>
                                <w:tab w:val="left" w:pos="686"/>
                              </w:tabs>
                              <w:spacing w:after="0" w:line="340" w:lineRule="exact"/>
                              <w:ind w:right="20" w:firstLine="0"/>
                              <w:rPr>
                                <w:rStyle w:val="103"/>
                                <w:sz w:val="30"/>
                                <w:szCs w:val="30"/>
                                <w:lang w:val="en-US"/>
                              </w:rPr>
                            </w:pPr>
                            <w:r>
                              <w:rPr>
                                <w:rStyle w:val="103"/>
                                <w:sz w:val="30"/>
                                <w:szCs w:val="30"/>
                                <w:lang w:val="en-US"/>
                              </w:rPr>
                              <w:t xml:space="preserve">1.Qo’l </w:t>
                            </w:r>
                            <w:proofErr w:type="spellStart"/>
                            <w:r>
                              <w:rPr>
                                <w:rStyle w:val="103"/>
                                <w:sz w:val="30"/>
                                <w:szCs w:val="30"/>
                                <w:lang w:val="en-US"/>
                              </w:rPr>
                              <w:t>barmoqlarni</w:t>
                            </w:r>
                            <w:proofErr w:type="spellEnd"/>
                            <w:r>
                              <w:rPr>
                                <w:rStyle w:val="103"/>
                                <w:sz w:val="30"/>
                                <w:szCs w:val="30"/>
                                <w:lang w:val="en-US"/>
                              </w:rPr>
                              <w:t xml:space="preserve"> </w:t>
                            </w:r>
                            <w:proofErr w:type="spellStart"/>
                            <w:r>
                              <w:rPr>
                                <w:rStyle w:val="103"/>
                                <w:sz w:val="30"/>
                                <w:szCs w:val="30"/>
                                <w:lang w:val="en-US"/>
                              </w:rPr>
                              <w:t>massaj</w:t>
                            </w:r>
                            <w:proofErr w:type="spellEnd"/>
                            <w:r>
                              <w:rPr>
                                <w:rStyle w:val="103"/>
                                <w:sz w:val="30"/>
                                <w:szCs w:val="30"/>
                                <w:lang w:val="en-US"/>
                              </w:rPr>
                              <w:t xml:space="preserve"> </w:t>
                            </w:r>
                            <w:proofErr w:type="spellStart"/>
                            <w:r>
                              <w:rPr>
                                <w:rStyle w:val="103"/>
                                <w:sz w:val="30"/>
                                <w:szCs w:val="30"/>
                                <w:lang w:val="en-US"/>
                              </w:rPr>
                              <w:t>qilish</w:t>
                            </w:r>
                            <w:proofErr w:type="spellEnd"/>
                            <w:r>
                              <w:rPr>
                                <w:rStyle w:val="103"/>
                                <w:sz w:val="30"/>
                                <w:szCs w:val="30"/>
                                <w:lang w:val="en-US"/>
                              </w:rPr>
                              <w:t xml:space="preserve"> </w:t>
                            </w:r>
                            <w:proofErr w:type="spellStart"/>
                            <w:r>
                              <w:rPr>
                                <w:rStyle w:val="103"/>
                                <w:sz w:val="30"/>
                                <w:szCs w:val="30"/>
                                <w:lang w:val="en-US"/>
                              </w:rPr>
                              <w:t>qoidalari</w:t>
                            </w:r>
                            <w:proofErr w:type="spellEnd"/>
                          </w:p>
                          <w:p w:rsidR="00AD0D83" w:rsidRPr="00AD0D83" w:rsidRDefault="00AD0D83" w:rsidP="00AD0D83">
                            <w:pPr>
                              <w:tabs>
                                <w:tab w:val="left" w:pos="2250"/>
                              </w:tabs>
                              <w:rPr>
                                <w:lang w:val="en-US"/>
                              </w:rPr>
                            </w:pPr>
                            <w:r>
                              <w:rPr>
                                <w:rStyle w:val="103"/>
                                <w:sz w:val="30"/>
                                <w:szCs w:val="30"/>
                                <w:lang w:val="uz-Cyrl-UZ"/>
                              </w:rPr>
                              <w:t>2.</w:t>
                            </w:r>
                            <w:r>
                              <w:rPr>
                                <w:bCs/>
                                <w:sz w:val="30"/>
                                <w:szCs w:val="30"/>
                                <w:lang w:val="uz-Cyrl-UZ"/>
                              </w:rPr>
                              <w:t>Qo’l barmoqlarini massaj qilishda oziqlantiruvchi kremlardan foydalanish</w:t>
                            </w:r>
                          </w:p>
                          <w:p w:rsidR="00AD0D83" w:rsidRPr="00AD0D83" w:rsidRDefault="00AD0D83" w:rsidP="00AD0D83">
                            <w:pPr>
                              <w:pStyle w:val="101"/>
                              <w:shd w:val="clear" w:color="auto" w:fill="auto"/>
                              <w:tabs>
                                <w:tab w:val="left" w:pos="1114"/>
                              </w:tabs>
                              <w:spacing w:after="0" w:line="360" w:lineRule="auto"/>
                              <w:ind w:right="20" w:firstLine="0"/>
                              <w:rPr>
                                <w:rStyle w:val="103"/>
                                <w:color w:val="000000"/>
                                <w:sz w:val="30"/>
                                <w:szCs w:val="30"/>
                                <w:lang w:val="en-US"/>
                              </w:rPr>
                            </w:pPr>
                          </w:p>
                          <w:p w:rsidR="00AD0D83" w:rsidRPr="00AD0D83" w:rsidRDefault="00AD0D83" w:rsidP="00AD0D8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16" o:spid="_x0000_s1027" type="#_x0000_t62" style="position:absolute;margin-left:-24.5pt;margin-top:1.35pt;width:345.1pt;height:12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" adj="8455,-3929" fillcolor="white [3201]" strokecolor="#4f81bd [3204]" strokeweight="2pt">
                <v:textbox>
                  <w:txbxContent>
                    <w:p w:rsidR="00AD0D83" w:rsidRDefault="00AD0D83" w:rsidP="00AD0D83">
                      <w:pPr>
                        <w:pStyle w:val="101"/>
                        <w:shd w:val="clear" w:color="auto" w:fill="auto"/>
                        <w:tabs>
                          <w:tab w:val="left" w:pos="686"/>
                        </w:tabs>
                        <w:spacing w:after="0" w:line="340" w:lineRule="exact"/>
                        <w:ind w:right="20" w:firstLine="0"/>
                        <w:rPr>
                          <w:rStyle w:val="103"/>
                          <w:sz w:val="30"/>
                          <w:szCs w:val="30"/>
                          <w:lang w:val="en-US"/>
                        </w:rPr>
                      </w:pPr>
                      <w:proofErr w:type="spellStart"/>
                      <w:r>
                        <w:rPr>
                          <w:rStyle w:val="103"/>
                          <w:sz w:val="30"/>
                          <w:szCs w:val="30"/>
                          <w:lang w:val="en-US"/>
                        </w:rPr>
                        <w:t>Reja</w:t>
                      </w:r>
                      <w:proofErr w:type="spellEnd"/>
                    </w:p>
                    <w:p w:rsidR="00AD0D83" w:rsidRDefault="00AD0D83" w:rsidP="00AD0D83">
                      <w:pPr>
                        <w:pStyle w:val="101"/>
                        <w:shd w:val="clear" w:color="auto" w:fill="auto"/>
                        <w:tabs>
                          <w:tab w:val="left" w:pos="686"/>
                        </w:tabs>
                        <w:spacing w:after="0" w:line="340" w:lineRule="exact"/>
                        <w:ind w:right="20" w:firstLine="0"/>
                        <w:rPr>
                          <w:rStyle w:val="103"/>
                          <w:sz w:val="30"/>
                          <w:szCs w:val="30"/>
                          <w:lang w:val="en-US"/>
                        </w:rPr>
                      </w:pPr>
                      <w:r>
                        <w:rPr>
                          <w:rStyle w:val="103"/>
                          <w:sz w:val="30"/>
                          <w:szCs w:val="30"/>
                          <w:lang w:val="en-US"/>
                        </w:rPr>
                        <w:t xml:space="preserve">1.Qo’l </w:t>
                      </w:r>
                      <w:proofErr w:type="spellStart"/>
                      <w:r>
                        <w:rPr>
                          <w:rStyle w:val="103"/>
                          <w:sz w:val="30"/>
                          <w:szCs w:val="30"/>
                          <w:lang w:val="en-US"/>
                        </w:rPr>
                        <w:t>barmoqlarni</w:t>
                      </w:r>
                      <w:proofErr w:type="spellEnd"/>
                      <w:r>
                        <w:rPr>
                          <w:rStyle w:val="103"/>
                          <w:sz w:val="30"/>
                          <w:szCs w:val="30"/>
                          <w:lang w:val="en-US"/>
                        </w:rPr>
                        <w:t xml:space="preserve"> </w:t>
                      </w:r>
                      <w:proofErr w:type="spellStart"/>
                      <w:r>
                        <w:rPr>
                          <w:rStyle w:val="103"/>
                          <w:sz w:val="30"/>
                          <w:szCs w:val="30"/>
                          <w:lang w:val="en-US"/>
                        </w:rPr>
                        <w:t>massaj</w:t>
                      </w:r>
                      <w:proofErr w:type="spellEnd"/>
                      <w:r>
                        <w:rPr>
                          <w:rStyle w:val="103"/>
                          <w:sz w:val="30"/>
                          <w:szCs w:val="30"/>
                          <w:lang w:val="en-US"/>
                        </w:rPr>
                        <w:t xml:space="preserve"> </w:t>
                      </w:r>
                      <w:proofErr w:type="spellStart"/>
                      <w:r>
                        <w:rPr>
                          <w:rStyle w:val="103"/>
                          <w:sz w:val="30"/>
                          <w:szCs w:val="30"/>
                          <w:lang w:val="en-US"/>
                        </w:rPr>
                        <w:t>qilish</w:t>
                      </w:r>
                      <w:proofErr w:type="spellEnd"/>
                      <w:r>
                        <w:rPr>
                          <w:rStyle w:val="103"/>
                          <w:sz w:val="30"/>
                          <w:szCs w:val="30"/>
                          <w:lang w:val="en-US"/>
                        </w:rPr>
                        <w:t xml:space="preserve"> </w:t>
                      </w:r>
                      <w:proofErr w:type="spellStart"/>
                      <w:r>
                        <w:rPr>
                          <w:rStyle w:val="103"/>
                          <w:sz w:val="30"/>
                          <w:szCs w:val="30"/>
                          <w:lang w:val="en-US"/>
                        </w:rPr>
                        <w:t>qoidalari</w:t>
                      </w:r>
                      <w:proofErr w:type="spellEnd"/>
                    </w:p>
                    <w:p w:rsidR="00AD0D83" w:rsidRPr="00AD0D83" w:rsidRDefault="00AD0D83" w:rsidP="00AD0D83">
                      <w:pPr>
                        <w:tabs>
                          <w:tab w:val="left" w:pos="2250"/>
                        </w:tabs>
                        <w:rPr>
                          <w:lang w:val="en-US"/>
                        </w:rPr>
                      </w:pPr>
                      <w:r>
                        <w:rPr>
                          <w:rStyle w:val="103"/>
                          <w:sz w:val="30"/>
                          <w:szCs w:val="30"/>
                          <w:lang w:val="uz-Cyrl-UZ"/>
                        </w:rPr>
                        <w:t>2.</w:t>
                      </w:r>
                      <w:r>
                        <w:rPr>
                          <w:bCs/>
                          <w:sz w:val="30"/>
                          <w:szCs w:val="30"/>
                          <w:lang w:val="uz-Cyrl-UZ"/>
                        </w:rPr>
                        <w:t>Qo’l barmoqlarini massaj qilishda oziqlantiruvchi kremlardan foydalanish</w:t>
                      </w:r>
                    </w:p>
                    <w:p w:rsidR="00AD0D83" w:rsidRPr="00AD0D83" w:rsidRDefault="00AD0D83" w:rsidP="00AD0D83">
                      <w:pPr>
                        <w:pStyle w:val="101"/>
                        <w:shd w:val="clear" w:color="auto" w:fill="auto"/>
                        <w:tabs>
                          <w:tab w:val="left" w:pos="1114"/>
                        </w:tabs>
                        <w:spacing w:after="0" w:line="360" w:lineRule="auto"/>
                        <w:ind w:right="20" w:firstLine="0"/>
                        <w:rPr>
                          <w:rStyle w:val="103"/>
                          <w:color w:val="000000"/>
                          <w:sz w:val="30"/>
                          <w:szCs w:val="30"/>
                          <w:lang w:val="en-US"/>
                        </w:rPr>
                      </w:pPr>
                    </w:p>
                    <w:p w:rsidR="00AD0D83" w:rsidRPr="00AD0D83" w:rsidRDefault="00AD0D83" w:rsidP="00AD0D83">
                      <w:pPr>
                        <w:jc w:val="center"/>
                        <w:rPr>
                          <w:lang w:val="en-US"/>
                        </w:rPr>
                      </w:pPr>
                    </w:p>
                  </w:txbxContent>
                </v:textbox>
              </v:shape>
            </w:pict>
          </mc:Fallback>
        </mc:AlternateContent>
      </w:r>
    </w:p>
    <w:p w:rsidR="00AD0D83" w:rsidRPr="00AD0D83" w:rsidRDefault="00AD0D83" w:rsidP="00AD0D83">
      <w:pPr>
        <w:rPr>
          <w:lang w:val="en-US"/>
        </w:rPr>
      </w:pPr>
    </w:p>
    <w:p w:rsidR="00AD0D83" w:rsidRPr="00AD0D83" w:rsidRDefault="00AD0D83" w:rsidP="00AD0D83">
      <w:pPr>
        <w:rPr>
          <w:lang w:val="en-US"/>
        </w:rPr>
      </w:pPr>
    </w:p>
    <w:p w:rsidR="00AD0D83" w:rsidRPr="00AD0D83" w:rsidRDefault="00AD0D83" w:rsidP="00AD0D83">
      <w:pPr>
        <w:rPr>
          <w:lang w:val="en-US"/>
        </w:rPr>
      </w:pPr>
    </w:p>
    <w:p w:rsidR="00AD0D83" w:rsidRPr="00AD0D83" w:rsidRDefault="00AD0D83" w:rsidP="00AD0D83">
      <w:pPr>
        <w:rPr>
          <w:lang w:val="en-US"/>
        </w:rPr>
      </w:pPr>
    </w:p>
    <w:p w:rsidR="00AD0D83" w:rsidRPr="00AD0D83" w:rsidRDefault="00AD0D83" w:rsidP="00AD0D83">
      <w:pPr>
        <w:rPr>
          <w:lang w:val="en-US"/>
        </w:rPr>
      </w:pPr>
    </w:p>
    <w:p w:rsidR="00AD0D83" w:rsidRDefault="00AD0D83" w:rsidP="00AD0D83">
      <w:pPr>
        <w:rPr>
          <w:lang w:val="en-US"/>
        </w:rPr>
      </w:pPr>
    </w:p>
    <w:p w:rsidR="00AD0D83" w:rsidRDefault="00AD0D83" w:rsidP="00AD0D83">
      <w:pPr>
        <w:tabs>
          <w:tab w:val="left" w:pos="6720"/>
        </w:tabs>
        <w:rPr>
          <w:lang w:val="en-US"/>
        </w:rPr>
      </w:pPr>
      <w:r>
        <w:rPr>
          <w:lang w:val="en-US"/>
        </w:rPr>
        <w:tab/>
      </w:r>
    </w:p>
    <w:p w:rsidR="00AD0D83" w:rsidRDefault="00AD0D83" w:rsidP="00AD0D83">
      <w:pPr>
        <w:tabs>
          <w:tab w:val="left" w:pos="6720"/>
        </w:tabs>
        <w:rPr>
          <w:lang w:val="en-US"/>
        </w:rPr>
      </w:pPr>
    </w:p>
    <w:p w:rsidR="00AD0D83" w:rsidRDefault="00AD0D83" w:rsidP="00AD0D83">
      <w:pPr>
        <w:tabs>
          <w:tab w:val="left" w:pos="6720"/>
        </w:tabs>
        <w:rPr>
          <w:lang w:val="en-US"/>
        </w:rPr>
      </w:pPr>
    </w:p>
    <w:p w:rsidR="00AD0D83" w:rsidRDefault="00AD0D83" w:rsidP="00AD0D83">
      <w:pPr>
        <w:pStyle w:val="101"/>
        <w:shd w:val="clear" w:color="auto" w:fill="auto"/>
        <w:tabs>
          <w:tab w:val="left" w:pos="1114"/>
        </w:tabs>
        <w:spacing w:after="0" w:line="240" w:lineRule="auto"/>
        <w:ind w:right="20" w:firstLine="0"/>
        <w:rPr>
          <w:rFonts w:ascii="Times New Roman" w:hAnsi="Times New Roman" w:cs="Times New Roman"/>
          <w:sz w:val="30"/>
          <w:szCs w:val="30"/>
          <w:lang w:val="uz-Cyrl-UZ"/>
        </w:rPr>
      </w:pPr>
      <w:r>
        <w:rPr>
          <w:rFonts w:ascii="Times New Roman" w:hAnsi="Times New Roman" w:cs="Times New Roman"/>
          <w:bCs/>
          <w:sz w:val="30"/>
          <w:szCs w:val="30"/>
          <w:lang w:val="uz-Cyrl-UZ"/>
        </w:rPr>
        <w:t>Qo’l  barmoqlarini  massaj qilishda</w:t>
      </w:r>
      <w:r>
        <w:rPr>
          <w:rStyle w:val="103"/>
          <w:color w:val="000000"/>
          <w:sz w:val="30"/>
          <w:szCs w:val="30"/>
          <w:lang w:val="uz-Cyrl-UZ"/>
        </w:rPr>
        <w:t xml:space="preserve"> turli xil oziqlantiruvchi kremlarni ishlatib barmoqlar, kaftlar va bilaklar yaxshilab uqalanadi. Qo‘lni uqalaganda limfa tomirlari kengayib, qon aylanish jara</w:t>
      </w:r>
      <w:r>
        <w:rPr>
          <w:rStyle w:val="103"/>
          <w:color w:val="000000"/>
          <w:sz w:val="30"/>
          <w:szCs w:val="30"/>
          <w:lang w:val="uz-Cyrl-UZ"/>
        </w:rPr>
        <w:softHyphen/>
        <w:t>yoni yaxshilanadi va tomirlarni yumshatib terini mayinlashtiradi.</w:t>
      </w:r>
    </w:p>
    <w:p w:rsidR="00AD0D83" w:rsidRDefault="00AD0D83" w:rsidP="00AD0D83">
      <w:pPr>
        <w:pStyle w:val="101"/>
        <w:shd w:val="clear" w:color="auto" w:fill="auto"/>
        <w:tabs>
          <w:tab w:val="left" w:pos="1110"/>
        </w:tabs>
        <w:spacing w:after="0" w:line="240" w:lineRule="auto"/>
        <w:ind w:right="20" w:firstLine="0"/>
        <w:rPr>
          <w:rFonts w:ascii="Times New Roman" w:hAnsi="Times New Roman" w:cs="Times New Roman"/>
          <w:sz w:val="30"/>
          <w:szCs w:val="30"/>
          <w:lang w:val="uz-Cyrl-UZ"/>
        </w:rPr>
      </w:pPr>
      <w:r>
        <w:rPr>
          <w:rStyle w:val="103"/>
          <w:color w:val="000000"/>
          <w:sz w:val="30"/>
          <w:szCs w:val="30"/>
          <w:lang w:val="uz-Cyrl-UZ"/>
        </w:rPr>
        <w:t>Odatda, uqalash amali tirnoqqa lak surtishdan oldin, mijoz qo‘lini tirgakka qo‘yib turgancha bajariladi.</w:t>
      </w:r>
    </w:p>
    <w:p w:rsidR="00AD0D83" w:rsidRDefault="00AD0D83" w:rsidP="00AD0D83">
      <w:pPr>
        <w:pStyle w:val="101"/>
        <w:shd w:val="clear" w:color="auto" w:fill="auto"/>
        <w:spacing w:after="0" w:line="240" w:lineRule="auto"/>
        <w:ind w:left="20" w:right="20" w:firstLine="0"/>
        <w:rPr>
          <w:rFonts w:ascii="Times New Roman" w:hAnsi="Times New Roman" w:cs="Times New Roman"/>
          <w:sz w:val="30"/>
          <w:szCs w:val="30"/>
          <w:lang w:val="en-GB"/>
        </w:rPr>
      </w:pPr>
      <w:proofErr w:type="spellStart"/>
      <w:r>
        <w:rPr>
          <w:rStyle w:val="103"/>
          <w:color w:val="000000"/>
          <w:sz w:val="30"/>
          <w:szCs w:val="30"/>
          <w:lang w:val="en-GB"/>
        </w:rPr>
        <w:t>Uqalashdan</w:t>
      </w:r>
      <w:proofErr w:type="spellEnd"/>
      <w:r>
        <w:rPr>
          <w:rStyle w:val="103"/>
          <w:color w:val="000000"/>
          <w:sz w:val="30"/>
          <w:szCs w:val="30"/>
          <w:lang w:val="en-GB"/>
        </w:rPr>
        <w:t xml:space="preserve"> </w:t>
      </w:r>
      <w:proofErr w:type="spellStart"/>
      <w:r>
        <w:rPr>
          <w:rStyle w:val="103"/>
          <w:color w:val="000000"/>
          <w:sz w:val="30"/>
          <w:szCs w:val="30"/>
          <w:lang w:val="en-GB"/>
        </w:rPr>
        <w:t>oldin</w:t>
      </w:r>
      <w:proofErr w:type="spellEnd"/>
      <w:r>
        <w:rPr>
          <w:rStyle w:val="103"/>
          <w:color w:val="000000"/>
          <w:sz w:val="30"/>
          <w:szCs w:val="30"/>
          <w:lang w:val="en-GB"/>
        </w:rPr>
        <w:t xml:space="preserve"> </w:t>
      </w:r>
      <w:proofErr w:type="spellStart"/>
      <w:r>
        <w:rPr>
          <w:rStyle w:val="103"/>
          <w:color w:val="000000"/>
          <w:sz w:val="30"/>
          <w:szCs w:val="30"/>
          <w:lang w:val="en-GB"/>
        </w:rPr>
        <w:t>bir</w:t>
      </w:r>
      <w:proofErr w:type="spellEnd"/>
      <w:r>
        <w:rPr>
          <w:rStyle w:val="103"/>
          <w:color w:val="000000"/>
          <w:sz w:val="30"/>
          <w:szCs w:val="30"/>
          <w:lang w:val="en-GB"/>
        </w:rPr>
        <w:t xml:space="preserve"> </w:t>
      </w:r>
      <w:proofErr w:type="spellStart"/>
      <w:r>
        <w:rPr>
          <w:rStyle w:val="103"/>
          <w:color w:val="000000"/>
          <w:sz w:val="30"/>
          <w:szCs w:val="30"/>
          <w:lang w:val="en-GB"/>
        </w:rPr>
        <w:t>yoki</w:t>
      </w:r>
      <w:proofErr w:type="spellEnd"/>
      <w:r>
        <w:rPr>
          <w:rStyle w:val="103"/>
          <w:color w:val="000000"/>
          <w:sz w:val="30"/>
          <w:szCs w:val="30"/>
          <w:lang w:val="en-GB"/>
        </w:rPr>
        <w:t xml:space="preserve"> </w:t>
      </w:r>
      <w:proofErr w:type="spellStart"/>
      <w:r>
        <w:rPr>
          <w:rStyle w:val="103"/>
          <w:color w:val="000000"/>
          <w:sz w:val="30"/>
          <w:szCs w:val="30"/>
          <w:lang w:val="en-GB"/>
        </w:rPr>
        <w:t>ikki</w:t>
      </w:r>
      <w:proofErr w:type="spellEnd"/>
      <w:r>
        <w:rPr>
          <w:rStyle w:val="103"/>
          <w:color w:val="000000"/>
          <w:sz w:val="30"/>
          <w:szCs w:val="30"/>
          <w:lang w:val="en-GB"/>
        </w:rPr>
        <w:t xml:space="preserve"> </w:t>
      </w:r>
      <w:proofErr w:type="spellStart"/>
      <w:r>
        <w:rPr>
          <w:rStyle w:val="103"/>
          <w:color w:val="000000"/>
          <w:sz w:val="30"/>
          <w:szCs w:val="30"/>
          <w:lang w:val="en-GB"/>
        </w:rPr>
        <w:t>qo‘l</w:t>
      </w:r>
      <w:proofErr w:type="spellEnd"/>
      <w:r>
        <w:rPr>
          <w:rStyle w:val="103"/>
          <w:color w:val="000000"/>
          <w:sz w:val="30"/>
          <w:szCs w:val="30"/>
          <w:lang w:val="en-GB"/>
        </w:rPr>
        <w:t xml:space="preserve"> </w:t>
      </w:r>
      <w:proofErr w:type="spellStart"/>
      <w:r>
        <w:rPr>
          <w:rStyle w:val="103"/>
          <w:color w:val="000000"/>
          <w:sz w:val="30"/>
          <w:szCs w:val="30"/>
          <w:lang w:val="en-GB"/>
        </w:rPr>
        <w:t>bilan</w:t>
      </w:r>
      <w:proofErr w:type="spellEnd"/>
      <w:r>
        <w:rPr>
          <w:rStyle w:val="103"/>
          <w:color w:val="000000"/>
          <w:sz w:val="30"/>
          <w:szCs w:val="30"/>
          <w:lang w:val="en-GB"/>
        </w:rPr>
        <w:t xml:space="preserve"> </w:t>
      </w:r>
      <w:proofErr w:type="spellStart"/>
      <w:r>
        <w:rPr>
          <w:rStyle w:val="103"/>
          <w:color w:val="000000"/>
          <w:sz w:val="30"/>
          <w:szCs w:val="30"/>
          <w:lang w:val="en-GB"/>
        </w:rPr>
        <w:t>massaj</w:t>
      </w:r>
      <w:proofErr w:type="spellEnd"/>
      <w:r>
        <w:rPr>
          <w:rStyle w:val="103"/>
          <w:color w:val="000000"/>
          <w:sz w:val="30"/>
          <w:szCs w:val="30"/>
          <w:lang w:val="en-GB"/>
        </w:rPr>
        <w:t xml:space="preserve"> </w:t>
      </w:r>
      <w:proofErr w:type="spellStart"/>
      <w:r>
        <w:rPr>
          <w:rStyle w:val="103"/>
          <w:color w:val="000000"/>
          <w:sz w:val="30"/>
          <w:szCs w:val="30"/>
          <w:lang w:val="en-GB"/>
        </w:rPr>
        <w:t>uchun</w:t>
      </w:r>
      <w:proofErr w:type="spellEnd"/>
      <w:r>
        <w:rPr>
          <w:rStyle w:val="103"/>
          <w:color w:val="000000"/>
          <w:sz w:val="30"/>
          <w:szCs w:val="30"/>
          <w:lang w:val="en-GB"/>
        </w:rPr>
        <w:t xml:space="preserve"> </w:t>
      </w:r>
      <w:proofErr w:type="spellStart"/>
      <w:r>
        <w:rPr>
          <w:rStyle w:val="103"/>
          <w:color w:val="000000"/>
          <w:sz w:val="30"/>
          <w:szCs w:val="30"/>
          <w:lang w:val="en-GB"/>
        </w:rPr>
        <w:t>ishlatiladigan</w:t>
      </w:r>
      <w:proofErr w:type="spellEnd"/>
      <w:r>
        <w:rPr>
          <w:rStyle w:val="103"/>
          <w:color w:val="000000"/>
          <w:sz w:val="30"/>
          <w:szCs w:val="30"/>
          <w:lang w:val="en-GB"/>
        </w:rPr>
        <w:t xml:space="preserve"> </w:t>
      </w:r>
      <w:proofErr w:type="spellStart"/>
      <w:r>
        <w:rPr>
          <w:rStyle w:val="103"/>
          <w:color w:val="000000"/>
          <w:sz w:val="30"/>
          <w:szCs w:val="30"/>
          <w:lang w:val="en-GB"/>
        </w:rPr>
        <w:t>krem</w:t>
      </w:r>
      <w:proofErr w:type="spellEnd"/>
      <w:r>
        <w:rPr>
          <w:rStyle w:val="103"/>
          <w:color w:val="000000"/>
          <w:sz w:val="30"/>
          <w:szCs w:val="30"/>
          <w:lang w:val="en-GB"/>
        </w:rPr>
        <w:t xml:space="preserve"> </w:t>
      </w:r>
      <w:proofErr w:type="spellStart"/>
      <w:r>
        <w:rPr>
          <w:rStyle w:val="103"/>
          <w:color w:val="000000"/>
          <w:sz w:val="30"/>
          <w:szCs w:val="30"/>
          <w:lang w:val="en-GB"/>
        </w:rPr>
        <w:t>surtiladi</w:t>
      </w:r>
      <w:proofErr w:type="spellEnd"/>
      <w:r>
        <w:rPr>
          <w:rStyle w:val="103"/>
          <w:color w:val="000000"/>
          <w:sz w:val="30"/>
          <w:szCs w:val="30"/>
          <w:lang w:val="en-GB"/>
        </w:rPr>
        <w:t>.</w:t>
      </w:r>
      <w:r>
        <w:rPr>
          <w:rFonts w:ascii="Times New Roman" w:hAnsi="Times New Roman" w:cs="Times New Roman"/>
          <w:sz w:val="30"/>
          <w:szCs w:val="30"/>
          <w:lang w:val="en-GB"/>
        </w:rPr>
        <w:t xml:space="preserve"> </w:t>
      </w:r>
      <w:proofErr w:type="spellStart"/>
      <w:r>
        <w:rPr>
          <w:rStyle w:val="103"/>
          <w:color w:val="000000"/>
          <w:sz w:val="30"/>
          <w:szCs w:val="30"/>
          <w:lang w:val="en-GB"/>
        </w:rPr>
        <w:t>Uqalaganda</w:t>
      </w:r>
      <w:proofErr w:type="spellEnd"/>
      <w:r>
        <w:rPr>
          <w:rStyle w:val="103"/>
          <w:color w:val="000000"/>
          <w:sz w:val="30"/>
          <w:szCs w:val="30"/>
          <w:lang w:val="en-GB"/>
        </w:rPr>
        <w:t xml:space="preserve"> </w:t>
      </w:r>
      <w:proofErr w:type="spellStart"/>
      <w:r>
        <w:rPr>
          <w:rStyle w:val="103"/>
          <w:color w:val="000000"/>
          <w:sz w:val="30"/>
          <w:szCs w:val="30"/>
          <w:lang w:val="en-GB"/>
        </w:rPr>
        <w:t>mijoz</w:t>
      </w:r>
      <w:proofErr w:type="spellEnd"/>
      <w:r>
        <w:rPr>
          <w:rStyle w:val="103"/>
          <w:color w:val="000000"/>
          <w:sz w:val="30"/>
          <w:szCs w:val="30"/>
          <w:lang w:val="en-GB"/>
        </w:rPr>
        <w:t xml:space="preserve"> </w:t>
      </w:r>
      <w:proofErr w:type="spellStart"/>
      <w:r>
        <w:rPr>
          <w:rStyle w:val="103"/>
          <w:color w:val="000000"/>
          <w:sz w:val="30"/>
          <w:szCs w:val="30"/>
          <w:lang w:val="en-GB"/>
        </w:rPr>
        <w:t>o‘zi</w:t>
      </w:r>
      <w:proofErr w:type="spellEnd"/>
      <w:r>
        <w:rPr>
          <w:rStyle w:val="103"/>
          <w:color w:val="000000"/>
          <w:sz w:val="30"/>
          <w:szCs w:val="30"/>
          <w:lang w:val="en-GB"/>
        </w:rPr>
        <w:t xml:space="preserve"> </w:t>
      </w:r>
      <w:proofErr w:type="spellStart"/>
      <w:r>
        <w:rPr>
          <w:rStyle w:val="103"/>
          <w:color w:val="000000"/>
          <w:sz w:val="30"/>
          <w:szCs w:val="30"/>
          <w:lang w:val="en-GB"/>
        </w:rPr>
        <w:t>harakat</w:t>
      </w:r>
      <w:proofErr w:type="spellEnd"/>
      <w:r>
        <w:rPr>
          <w:rStyle w:val="103"/>
          <w:color w:val="000000"/>
          <w:sz w:val="30"/>
          <w:szCs w:val="30"/>
          <w:lang w:val="en-GB"/>
        </w:rPr>
        <w:t xml:space="preserve"> </w:t>
      </w:r>
      <w:proofErr w:type="spellStart"/>
      <w:r>
        <w:rPr>
          <w:rStyle w:val="103"/>
          <w:color w:val="000000"/>
          <w:sz w:val="30"/>
          <w:szCs w:val="30"/>
          <w:lang w:val="en-GB"/>
        </w:rPr>
        <w:t>qilishi</w:t>
      </w:r>
      <w:proofErr w:type="spellEnd"/>
      <w:r>
        <w:rPr>
          <w:rStyle w:val="103"/>
          <w:color w:val="000000"/>
          <w:sz w:val="30"/>
          <w:szCs w:val="30"/>
          <w:lang w:val="en-GB"/>
        </w:rPr>
        <w:t xml:space="preserve"> </w:t>
      </w:r>
      <w:proofErr w:type="spellStart"/>
      <w:r>
        <w:rPr>
          <w:rStyle w:val="103"/>
          <w:color w:val="000000"/>
          <w:sz w:val="30"/>
          <w:szCs w:val="30"/>
          <w:lang w:val="en-GB"/>
        </w:rPr>
        <w:t>yoki</w:t>
      </w:r>
      <w:proofErr w:type="spellEnd"/>
      <w:r>
        <w:rPr>
          <w:rStyle w:val="103"/>
          <w:color w:val="000000"/>
          <w:sz w:val="30"/>
          <w:szCs w:val="30"/>
          <w:lang w:val="en-GB"/>
        </w:rPr>
        <w:t xml:space="preserve"> </w:t>
      </w:r>
      <w:proofErr w:type="spellStart"/>
      <w:r>
        <w:rPr>
          <w:rStyle w:val="103"/>
          <w:color w:val="000000"/>
          <w:sz w:val="30"/>
          <w:szCs w:val="30"/>
          <w:lang w:val="en-GB"/>
        </w:rPr>
        <w:t>faqat</w:t>
      </w:r>
      <w:proofErr w:type="spellEnd"/>
      <w:r>
        <w:rPr>
          <w:rStyle w:val="103"/>
          <w:color w:val="000000"/>
          <w:sz w:val="30"/>
          <w:szCs w:val="30"/>
          <w:lang w:val="en-GB"/>
        </w:rPr>
        <w:t xml:space="preserve"> </w:t>
      </w:r>
      <w:proofErr w:type="spellStart"/>
      <w:r>
        <w:rPr>
          <w:rStyle w:val="103"/>
          <w:color w:val="000000"/>
          <w:sz w:val="30"/>
          <w:szCs w:val="30"/>
          <w:lang w:val="en-GB"/>
        </w:rPr>
        <w:t>ustaning</w:t>
      </w:r>
      <w:proofErr w:type="spellEnd"/>
      <w:r>
        <w:rPr>
          <w:rStyle w:val="103"/>
          <w:color w:val="000000"/>
          <w:sz w:val="30"/>
          <w:szCs w:val="30"/>
          <w:lang w:val="en-GB"/>
        </w:rPr>
        <w:t xml:space="preserve"> </w:t>
      </w:r>
      <w:proofErr w:type="spellStart"/>
      <w:r>
        <w:rPr>
          <w:rStyle w:val="103"/>
          <w:color w:val="000000"/>
          <w:sz w:val="30"/>
          <w:szCs w:val="30"/>
          <w:lang w:val="en-GB"/>
        </w:rPr>
        <w:t>harakatlari</w:t>
      </w:r>
      <w:proofErr w:type="spellEnd"/>
      <w:r>
        <w:rPr>
          <w:rStyle w:val="103"/>
          <w:color w:val="000000"/>
          <w:sz w:val="30"/>
          <w:szCs w:val="30"/>
          <w:lang w:val="en-GB"/>
        </w:rPr>
        <w:t xml:space="preserve"> </w:t>
      </w:r>
      <w:proofErr w:type="spellStart"/>
      <w:r>
        <w:rPr>
          <w:rStyle w:val="103"/>
          <w:color w:val="000000"/>
          <w:sz w:val="30"/>
          <w:szCs w:val="30"/>
          <w:lang w:val="en-GB"/>
        </w:rPr>
        <w:t>bilan</w:t>
      </w:r>
      <w:proofErr w:type="spellEnd"/>
      <w:r>
        <w:rPr>
          <w:rStyle w:val="103"/>
          <w:color w:val="000000"/>
          <w:sz w:val="30"/>
          <w:szCs w:val="30"/>
          <w:lang w:val="en-GB"/>
        </w:rPr>
        <w:t xml:space="preserve"> </w:t>
      </w:r>
      <w:proofErr w:type="spellStart"/>
      <w:r>
        <w:rPr>
          <w:rStyle w:val="103"/>
          <w:color w:val="000000"/>
          <w:sz w:val="30"/>
          <w:szCs w:val="30"/>
          <w:lang w:val="en-GB"/>
        </w:rPr>
        <w:t>massaj</w:t>
      </w:r>
      <w:proofErr w:type="spellEnd"/>
      <w:r>
        <w:rPr>
          <w:rStyle w:val="103"/>
          <w:color w:val="000000"/>
          <w:sz w:val="30"/>
          <w:szCs w:val="30"/>
          <w:lang w:val="en-GB"/>
        </w:rPr>
        <w:t xml:space="preserve"> </w:t>
      </w:r>
      <w:proofErr w:type="spellStart"/>
      <w:r>
        <w:rPr>
          <w:rStyle w:val="103"/>
          <w:color w:val="000000"/>
          <w:sz w:val="30"/>
          <w:szCs w:val="30"/>
          <w:lang w:val="en-GB"/>
        </w:rPr>
        <w:t>qilishi</w:t>
      </w:r>
      <w:proofErr w:type="spellEnd"/>
      <w:r>
        <w:rPr>
          <w:rStyle w:val="103"/>
          <w:color w:val="000000"/>
          <w:sz w:val="30"/>
          <w:szCs w:val="30"/>
          <w:lang w:val="en-GB"/>
        </w:rPr>
        <w:t xml:space="preserve"> </w:t>
      </w:r>
      <w:proofErr w:type="spellStart"/>
      <w:r>
        <w:rPr>
          <w:rStyle w:val="103"/>
          <w:color w:val="000000"/>
          <w:sz w:val="30"/>
          <w:szCs w:val="30"/>
          <w:lang w:val="en-GB"/>
        </w:rPr>
        <w:t>mumkin</w:t>
      </w:r>
      <w:proofErr w:type="spellEnd"/>
      <w:r>
        <w:rPr>
          <w:rStyle w:val="103"/>
          <w:color w:val="000000"/>
          <w:sz w:val="30"/>
          <w:szCs w:val="30"/>
          <w:lang w:val="en-GB"/>
        </w:rPr>
        <w:t>.</w:t>
      </w:r>
      <w:r>
        <w:rPr>
          <w:rFonts w:ascii="Times New Roman" w:hAnsi="Times New Roman" w:cs="Times New Roman"/>
          <w:sz w:val="30"/>
          <w:szCs w:val="30"/>
          <w:lang w:val="en-GB"/>
        </w:rPr>
        <w:t xml:space="preserve"> </w:t>
      </w:r>
      <w:proofErr w:type="spellStart"/>
      <w:r>
        <w:rPr>
          <w:rStyle w:val="103"/>
          <w:color w:val="000000"/>
          <w:sz w:val="30"/>
          <w:szCs w:val="30"/>
          <w:lang w:val="en-GB"/>
        </w:rPr>
        <w:t>Uqalash</w:t>
      </w:r>
      <w:proofErr w:type="spellEnd"/>
      <w:r>
        <w:rPr>
          <w:rStyle w:val="103"/>
          <w:color w:val="000000"/>
          <w:sz w:val="30"/>
          <w:szCs w:val="30"/>
          <w:lang w:val="en-GB"/>
        </w:rPr>
        <w:t xml:space="preserve"> </w:t>
      </w:r>
      <w:proofErr w:type="spellStart"/>
      <w:r>
        <w:rPr>
          <w:rStyle w:val="103"/>
          <w:color w:val="000000"/>
          <w:sz w:val="30"/>
          <w:szCs w:val="30"/>
          <w:lang w:val="en-GB"/>
        </w:rPr>
        <w:t>amalini</w:t>
      </w:r>
      <w:proofErr w:type="spellEnd"/>
      <w:r>
        <w:rPr>
          <w:rStyle w:val="103"/>
          <w:color w:val="000000"/>
          <w:sz w:val="30"/>
          <w:szCs w:val="30"/>
          <w:lang w:val="en-GB"/>
        </w:rPr>
        <w:t xml:space="preserve"> </w:t>
      </w:r>
      <w:proofErr w:type="spellStart"/>
      <w:r>
        <w:rPr>
          <w:rStyle w:val="103"/>
          <w:color w:val="000000"/>
          <w:sz w:val="30"/>
          <w:szCs w:val="30"/>
          <w:lang w:val="en-GB"/>
        </w:rPr>
        <w:t>boshlashdan</w:t>
      </w:r>
      <w:proofErr w:type="spellEnd"/>
      <w:r>
        <w:rPr>
          <w:rStyle w:val="103"/>
          <w:color w:val="000000"/>
          <w:sz w:val="30"/>
          <w:szCs w:val="30"/>
          <w:lang w:val="en-GB"/>
        </w:rPr>
        <w:t xml:space="preserve"> </w:t>
      </w:r>
      <w:proofErr w:type="spellStart"/>
      <w:r>
        <w:rPr>
          <w:rStyle w:val="103"/>
          <w:color w:val="000000"/>
          <w:sz w:val="30"/>
          <w:szCs w:val="30"/>
          <w:lang w:val="en-GB"/>
        </w:rPr>
        <w:t>oldin</w:t>
      </w:r>
      <w:proofErr w:type="spellEnd"/>
      <w:r>
        <w:rPr>
          <w:rStyle w:val="103"/>
          <w:color w:val="000000"/>
          <w:sz w:val="30"/>
          <w:szCs w:val="30"/>
          <w:lang w:val="en-GB"/>
        </w:rPr>
        <w:t xml:space="preserve"> </w:t>
      </w:r>
      <w:proofErr w:type="spellStart"/>
      <w:r>
        <w:rPr>
          <w:rStyle w:val="103"/>
          <w:color w:val="000000"/>
          <w:sz w:val="30"/>
          <w:szCs w:val="30"/>
          <w:lang w:val="en-GB"/>
        </w:rPr>
        <w:t>massaj</w:t>
      </w:r>
      <w:proofErr w:type="spellEnd"/>
      <w:r>
        <w:rPr>
          <w:rStyle w:val="103"/>
          <w:color w:val="000000"/>
          <w:sz w:val="30"/>
          <w:szCs w:val="30"/>
          <w:lang w:val="en-GB"/>
        </w:rPr>
        <w:t xml:space="preserve"> </w:t>
      </w:r>
      <w:proofErr w:type="spellStart"/>
      <w:r>
        <w:rPr>
          <w:rStyle w:val="103"/>
          <w:color w:val="000000"/>
          <w:sz w:val="30"/>
          <w:szCs w:val="30"/>
          <w:lang w:val="en-GB"/>
        </w:rPr>
        <w:t>kremini</w:t>
      </w:r>
      <w:proofErr w:type="spellEnd"/>
      <w:r>
        <w:rPr>
          <w:rStyle w:val="103"/>
          <w:color w:val="000000"/>
          <w:sz w:val="30"/>
          <w:szCs w:val="30"/>
          <w:lang w:val="en-GB"/>
        </w:rPr>
        <w:t xml:space="preserve"> </w:t>
      </w:r>
      <w:proofErr w:type="spellStart"/>
      <w:r>
        <w:rPr>
          <w:rStyle w:val="103"/>
          <w:color w:val="000000"/>
          <w:sz w:val="30"/>
          <w:szCs w:val="30"/>
          <w:lang w:val="en-GB"/>
        </w:rPr>
        <w:t>kaftning</w:t>
      </w:r>
      <w:proofErr w:type="spellEnd"/>
      <w:r>
        <w:rPr>
          <w:rStyle w:val="103"/>
          <w:color w:val="000000"/>
          <w:sz w:val="30"/>
          <w:szCs w:val="30"/>
          <w:lang w:val="en-GB"/>
        </w:rPr>
        <w:t xml:space="preserve"> </w:t>
      </w:r>
      <w:proofErr w:type="spellStart"/>
      <w:r>
        <w:rPr>
          <w:rStyle w:val="103"/>
          <w:color w:val="000000"/>
          <w:sz w:val="30"/>
          <w:szCs w:val="30"/>
          <w:lang w:val="en-GB"/>
        </w:rPr>
        <w:t>orqa</w:t>
      </w:r>
      <w:proofErr w:type="spellEnd"/>
      <w:r>
        <w:rPr>
          <w:rStyle w:val="103"/>
          <w:color w:val="000000"/>
          <w:sz w:val="30"/>
          <w:szCs w:val="30"/>
          <w:lang w:val="en-GB"/>
        </w:rPr>
        <w:t xml:space="preserve"> </w:t>
      </w:r>
      <w:proofErr w:type="spellStart"/>
      <w:r>
        <w:rPr>
          <w:rStyle w:val="103"/>
          <w:color w:val="000000"/>
          <w:sz w:val="30"/>
          <w:szCs w:val="30"/>
          <w:lang w:val="en-GB"/>
        </w:rPr>
        <w:t>tarafiga</w:t>
      </w:r>
      <w:proofErr w:type="spellEnd"/>
      <w:r>
        <w:rPr>
          <w:rStyle w:val="103"/>
          <w:color w:val="000000"/>
          <w:sz w:val="30"/>
          <w:szCs w:val="30"/>
          <w:lang w:val="en-GB"/>
        </w:rPr>
        <w:t xml:space="preserve"> </w:t>
      </w:r>
      <w:proofErr w:type="spellStart"/>
      <w:r>
        <w:rPr>
          <w:rStyle w:val="103"/>
          <w:color w:val="000000"/>
          <w:sz w:val="30"/>
          <w:szCs w:val="30"/>
          <w:lang w:val="en-GB"/>
        </w:rPr>
        <w:t>surtib</w:t>
      </w:r>
      <w:proofErr w:type="spellEnd"/>
      <w:r>
        <w:rPr>
          <w:rStyle w:val="103"/>
          <w:color w:val="000000"/>
          <w:sz w:val="30"/>
          <w:szCs w:val="30"/>
          <w:lang w:val="en-GB"/>
        </w:rPr>
        <w:t xml:space="preserve"> </w:t>
      </w:r>
      <w:proofErr w:type="spellStart"/>
      <w:r>
        <w:rPr>
          <w:rStyle w:val="103"/>
          <w:color w:val="000000"/>
          <w:sz w:val="30"/>
          <w:szCs w:val="30"/>
          <w:lang w:val="en-GB"/>
        </w:rPr>
        <w:t>olish</w:t>
      </w:r>
      <w:proofErr w:type="spellEnd"/>
      <w:r>
        <w:rPr>
          <w:rStyle w:val="103"/>
          <w:color w:val="000000"/>
          <w:sz w:val="30"/>
          <w:szCs w:val="30"/>
          <w:lang w:val="en-GB"/>
        </w:rPr>
        <w:t xml:space="preserve">, </w:t>
      </w:r>
      <w:proofErr w:type="spellStart"/>
      <w:r>
        <w:rPr>
          <w:rStyle w:val="103"/>
          <w:color w:val="000000"/>
          <w:sz w:val="30"/>
          <w:szCs w:val="30"/>
          <w:lang w:val="en-GB"/>
        </w:rPr>
        <w:t>so‘ngra</w:t>
      </w:r>
      <w:proofErr w:type="spellEnd"/>
      <w:r>
        <w:rPr>
          <w:rStyle w:val="103"/>
          <w:color w:val="000000"/>
          <w:sz w:val="30"/>
          <w:szCs w:val="30"/>
          <w:lang w:val="en-GB"/>
        </w:rPr>
        <w:t xml:space="preserve"> </w:t>
      </w:r>
      <w:proofErr w:type="spellStart"/>
      <w:r>
        <w:rPr>
          <w:rStyle w:val="103"/>
          <w:color w:val="000000"/>
          <w:sz w:val="30"/>
          <w:szCs w:val="30"/>
          <w:lang w:val="en-GB"/>
        </w:rPr>
        <w:t>barmoqlar</w:t>
      </w:r>
      <w:proofErr w:type="spellEnd"/>
      <w:r>
        <w:rPr>
          <w:rStyle w:val="103"/>
          <w:color w:val="000000"/>
          <w:sz w:val="30"/>
          <w:szCs w:val="30"/>
          <w:lang w:val="en-GB"/>
        </w:rPr>
        <w:t xml:space="preserve">, </w:t>
      </w:r>
      <w:proofErr w:type="spellStart"/>
      <w:r>
        <w:rPr>
          <w:rStyle w:val="103"/>
          <w:color w:val="000000"/>
          <w:sz w:val="30"/>
          <w:szCs w:val="30"/>
          <w:lang w:val="en-GB"/>
        </w:rPr>
        <w:t>panja</w:t>
      </w:r>
      <w:proofErr w:type="spellEnd"/>
      <w:r>
        <w:rPr>
          <w:rStyle w:val="103"/>
          <w:color w:val="000000"/>
          <w:sz w:val="30"/>
          <w:szCs w:val="30"/>
          <w:lang w:val="en-GB"/>
        </w:rPr>
        <w:t xml:space="preserve"> </w:t>
      </w:r>
      <w:proofErr w:type="spellStart"/>
      <w:r>
        <w:rPr>
          <w:rStyle w:val="103"/>
          <w:color w:val="000000"/>
          <w:sz w:val="30"/>
          <w:szCs w:val="30"/>
          <w:lang w:val="en-GB"/>
        </w:rPr>
        <w:t>va</w:t>
      </w:r>
      <w:proofErr w:type="spellEnd"/>
      <w:r>
        <w:rPr>
          <w:rStyle w:val="103"/>
          <w:color w:val="000000"/>
          <w:sz w:val="30"/>
          <w:szCs w:val="30"/>
          <w:lang w:val="en-GB"/>
        </w:rPr>
        <w:t xml:space="preserve"> </w:t>
      </w:r>
      <w:proofErr w:type="spellStart"/>
      <w:r>
        <w:rPr>
          <w:rStyle w:val="103"/>
          <w:color w:val="000000"/>
          <w:sz w:val="30"/>
          <w:szCs w:val="30"/>
          <w:lang w:val="en-GB"/>
        </w:rPr>
        <w:t>bilak</w:t>
      </w:r>
      <w:proofErr w:type="spellEnd"/>
      <w:r>
        <w:rPr>
          <w:rStyle w:val="103"/>
          <w:color w:val="000000"/>
          <w:sz w:val="30"/>
          <w:szCs w:val="30"/>
          <w:lang w:val="en-GB"/>
        </w:rPr>
        <w:t xml:space="preserve"> </w:t>
      </w:r>
      <w:proofErr w:type="spellStart"/>
      <w:r>
        <w:rPr>
          <w:rStyle w:val="103"/>
          <w:color w:val="000000"/>
          <w:sz w:val="30"/>
          <w:szCs w:val="30"/>
          <w:lang w:val="en-GB"/>
        </w:rPr>
        <w:t>tomoniga</w:t>
      </w:r>
      <w:proofErr w:type="spellEnd"/>
      <w:r>
        <w:rPr>
          <w:rStyle w:val="103"/>
          <w:color w:val="000000"/>
          <w:sz w:val="30"/>
          <w:szCs w:val="30"/>
          <w:lang w:val="en-GB"/>
        </w:rPr>
        <w:t xml:space="preserve"> </w:t>
      </w:r>
      <w:proofErr w:type="spellStart"/>
      <w:r>
        <w:rPr>
          <w:rStyle w:val="103"/>
          <w:color w:val="000000"/>
          <w:sz w:val="30"/>
          <w:szCs w:val="30"/>
          <w:lang w:val="en-GB"/>
        </w:rPr>
        <w:t>silab</w:t>
      </w:r>
      <w:proofErr w:type="spellEnd"/>
      <w:r>
        <w:rPr>
          <w:rStyle w:val="103"/>
          <w:color w:val="000000"/>
          <w:sz w:val="30"/>
          <w:szCs w:val="30"/>
          <w:lang w:val="en-GB"/>
        </w:rPr>
        <w:t xml:space="preserve"> </w:t>
      </w:r>
      <w:proofErr w:type="spellStart"/>
      <w:r>
        <w:rPr>
          <w:rStyle w:val="103"/>
          <w:color w:val="000000"/>
          <w:sz w:val="30"/>
          <w:szCs w:val="30"/>
          <w:lang w:val="en-GB"/>
        </w:rPr>
        <w:t>yoyish</w:t>
      </w:r>
      <w:proofErr w:type="spellEnd"/>
      <w:r>
        <w:rPr>
          <w:rStyle w:val="103"/>
          <w:color w:val="000000"/>
          <w:sz w:val="30"/>
          <w:szCs w:val="30"/>
          <w:lang w:val="en-GB"/>
        </w:rPr>
        <w:t xml:space="preserve"> </w:t>
      </w:r>
      <w:proofErr w:type="spellStart"/>
      <w:r>
        <w:rPr>
          <w:rStyle w:val="103"/>
          <w:color w:val="000000"/>
          <w:sz w:val="30"/>
          <w:szCs w:val="30"/>
          <w:lang w:val="en-GB"/>
        </w:rPr>
        <w:t>kerak</w:t>
      </w:r>
      <w:proofErr w:type="spellEnd"/>
      <w:r>
        <w:rPr>
          <w:rStyle w:val="103"/>
          <w:color w:val="000000"/>
          <w:sz w:val="30"/>
          <w:szCs w:val="30"/>
          <w:lang w:val="en-GB"/>
        </w:rPr>
        <w:t>.</w:t>
      </w:r>
    </w:p>
    <w:p w:rsidR="00AD0D83" w:rsidRDefault="00AD0D83" w:rsidP="00AD0D83">
      <w:pPr>
        <w:pStyle w:val="101"/>
        <w:shd w:val="clear" w:color="auto" w:fill="auto"/>
        <w:spacing w:after="0" w:line="240" w:lineRule="auto"/>
        <w:ind w:left="20" w:right="20" w:firstLine="620"/>
        <w:rPr>
          <w:rFonts w:ascii="Times New Roman" w:hAnsi="Times New Roman" w:cs="Times New Roman"/>
          <w:sz w:val="30"/>
          <w:szCs w:val="30"/>
          <w:lang w:val="en-GB"/>
        </w:rPr>
      </w:pPr>
      <w:proofErr w:type="spellStart"/>
      <w:r>
        <w:rPr>
          <w:rStyle w:val="103"/>
          <w:color w:val="000000"/>
          <w:sz w:val="30"/>
          <w:szCs w:val="30"/>
          <w:lang w:val="en-GB"/>
        </w:rPr>
        <w:t>Uqalash</w:t>
      </w:r>
      <w:proofErr w:type="spellEnd"/>
      <w:r>
        <w:rPr>
          <w:rStyle w:val="103"/>
          <w:color w:val="000000"/>
          <w:sz w:val="30"/>
          <w:szCs w:val="30"/>
          <w:lang w:val="en-GB"/>
        </w:rPr>
        <w:t xml:space="preserve"> </w:t>
      </w:r>
      <w:proofErr w:type="spellStart"/>
      <w:r>
        <w:rPr>
          <w:rStyle w:val="103"/>
          <w:color w:val="000000"/>
          <w:sz w:val="30"/>
          <w:szCs w:val="30"/>
          <w:lang w:val="en-GB"/>
        </w:rPr>
        <w:t>amali</w:t>
      </w:r>
      <w:proofErr w:type="spellEnd"/>
      <w:r>
        <w:rPr>
          <w:rStyle w:val="103"/>
          <w:color w:val="000000"/>
          <w:sz w:val="30"/>
          <w:szCs w:val="30"/>
          <w:lang w:val="en-GB"/>
        </w:rPr>
        <w:t xml:space="preserve"> </w:t>
      </w:r>
      <w:proofErr w:type="spellStart"/>
      <w:r>
        <w:rPr>
          <w:rStyle w:val="103"/>
          <w:color w:val="000000"/>
          <w:sz w:val="30"/>
          <w:szCs w:val="30"/>
          <w:lang w:val="en-GB"/>
        </w:rPr>
        <w:t>bilak</w:t>
      </w:r>
      <w:proofErr w:type="spellEnd"/>
      <w:r>
        <w:rPr>
          <w:rStyle w:val="103"/>
          <w:color w:val="000000"/>
          <w:sz w:val="30"/>
          <w:szCs w:val="30"/>
          <w:lang w:val="en-GB"/>
        </w:rPr>
        <w:t xml:space="preserve"> </w:t>
      </w:r>
      <w:proofErr w:type="spellStart"/>
      <w:r>
        <w:rPr>
          <w:rStyle w:val="103"/>
          <w:color w:val="000000"/>
          <w:sz w:val="30"/>
          <w:szCs w:val="30"/>
          <w:lang w:val="en-GB"/>
        </w:rPr>
        <w:t>tomondan</w:t>
      </w:r>
      <w:proofErr w:type="spellEnd"/>
      <w:r>
        <w:rPr>
          <w:rStyle w:val="103"/>
          <w:color w:val="000000"/>
          <w:sz w:val="30"/>
          <w:szCs w:val="30"/>
          <w:lang w:val="en-GB"/>
        </w:rPr>
        <w:t xml:space="preserve"> </w:t>
      </w:r>
      <w:proofErr w:type="spellStart"/>
      <w:r>
        <w:rPr>
          <w:rStyle w:val="103"/>
          <w:color w:val="000000"/>
          <w:sz w:val="30"/>
          <w:szCs w:val="30"/>
          <w:lang w:val="en-GB"/>
        </w:rPr>
        <w:t>barmoq</w:t>
      </w:r>
      <w:proofErr w:type="spellEnd"/>
      <w:r>
        <w:rPr>
          <w:rStyle w:val="103"/>
          <w:color w:val="000000"/>
          <w:sz w:val="30"/>
          <w:szCs w:val="30"/>
          <w:lang w:val="en-GB"/>
        </w:rPr>
        <w:t xml:space="preserve"> </w:t>
      </w:r>
      <w:proofErr w:type="spellStart"/>
      <w:r>
        <w:rPr>
          <w:rStyle w:val="103"/>
          <w:color w:val="000000"/>
          <w:sz w:val="30"/>
          <w:szCs w:val="30"/>
          <w:lang w:val="en-GB"/>
        </w:rPr>
        <w:t>uchi</w:t>
      </w:r>
      <w:proofErr w:type="spellEnd"/>
      <w:r>
        <w:rPr>
          <w:rStyle w:val="103"/>
          <w:color w:val="000000"/>
          <w:sz w:val="30"/>
          <w:szCs w:val="30"/>
          <w:lang w:val="en-GB"/>
        </w:rPr>
        <w:t xml:space="preserve"> </w:t>
      </w:r>
      <w:proofErr w:type="spellStart"/>
      <w:r>
        <w:rPr>
          <w:rStyle w:val="103"/>
          <w:color w:val="000000"/>
          <w:sz w:val="30"/>
          <w:szCs w:val="30"/>
          <w:lang w:val="en-GB"/>
        </w:rPr>
        <w:t>tarafiga</w:t>
      </w:r>
      <w:proofErr w:type="spellEnd"/>
      <w:r>
        <w:rPr>
          <w:rStyle w:val="103"/>
          <w:color w:val="000000"/>
          <w:sz w:val="30"/>
          <w:szCs w:val="30"/>
          <w:lang w:val="en-GB"/>
        </w:rPr>
        <w:t xml:space="preserve"> </w:t>
      </w:r>
      <w:proofErr w:type="spellStart"/>
      <w:r>
        <w:rPr>
          <w:rStyle w:val="103"/>
          <w:color w:val="000000"/>
          <w:sz w:val="30"/>
          <w:szCs w:val="30"/>
          <w:lang w:val="en-GB"/>
        </w:rPr>
        <w:t>qarata</w:t>
      </w:r>
      <w:proofErr w:type="spellEnd"/>
      <w:r>
        <w:rPr>
          <w:rStyle w:val="103"/>
          <w:color w:val="000000"/>
          <w:sz w:val="30"/>
          <w:szCs w:val="30"/>
          <w:lang w:val="en-GB"/>
        </w:rPr>
        <w:t xml:space="preserve"> </w:t>
      </w:r>
      <w:proofErr w:type="spellStart"/>
      <w:r>
        <w:rPr>
          <w:rStyle w:val="103"/>
          <w:color w:val="000000"/>
          <w:sz w:val="30"/>
          <w:szCs w:val="30"/>
          <w:lang w:val="en-GB"/>
        </w:rPr>
        <w:t>bilak</w:t>
      </w:r>
      <w:proofErr w:type="spellEnd"/>
      <w:r>
        <w:rPr>
          <w:rStyle w:val="103"/>
          <w:color w:val="000000"/>
          <w:sz w:val="30"/>
          <w:szCs w:val="30"/>
          <w:lang w:val="en-GB"/>
        </w:rPr>
        <w:t xml:space="preserve">, </w:t>
      </w:r>
      <w:proofErr w:type="spellStart"/>
      <w:r>
        <w:rPr>
          <w:rStyle w:val="103"/>
          <w:color w:val="000000"/>
          <w:sz w:val="30"/>
          <w:szCs w:val="30"/>
          <w:lang w:val="en-GB"/>
        </w:rPr>
        <w:t>kaft</w:t>
      </w:r>
      <w:proofErr w:type="spellEnd"/>
      <w:r>
        <w:rPr>
          <w:rStyle w:val="103"/>
          <w:color w:val="000000"/>
          <w:sz w:val="30"/>
          <w:szCs w:val="30"/>
          <w:lang w:val="en-GB"/>
        </w:rPr>
        <w:t xml:space="preserve">, </w:t>
      </w:r>
      <w:proofErr w:type="spellStart"/>
      <w:r>
        <w:rPr>
          <w:rStyle w:val="103"/>
          <w:color w:val="000000"/>
          <w:sz w:val="30"/>
          <w:szCs w:val="30"/>
          <w:lang w:val="en-GB"/>
        </w:rPr>
        <w:t>barmoqlar</w:t>
      </w:r>
      <w:proofErr w:type="spellEnd"/>
      <w:r>
        <w:rPr>
          <w:rStyle w:val="103"/>
          <w:color w:val="000000"/>
          <w:sz w:val="30"/>
          <w:szCs w:val="30"/>
          <w:lang w:val="en-GB"/>
        </w:rPr>
        <w:t xml:space="preserve"> </w:t>
      </w:r>
      <w:proofErr w:type="spellStart"/>
      <w:r>
        <w:rPr>
          <w:rStyle w:val="103"/>
          <w:color w:val="000000"/>
          <w:sz w:val="30"/>
          <w:szCs w:val="30"/>
          <w:lang w:val="en-GB"/>
        </w:rPr>
        <w:t>va</w:t>
      </w:r>
      <w:proofErr w:type="spellEnd"/>
      <w:r>
        <w:rPr>
          <w:rStyle w:val="103"/>
          <w:color w:val="000000"/>
          <w:sz w:val="30"/>
          <w:szCs w:val="30"/>
          <w:lang w:val="en-GB"/>
        </w:rPr>
        <w:t xml:space="preserve"> </w:t>
      </w:r>
      <w:proofErr w:type="spellStart"/>
      <w:r>
        <w:rPr>
          <w:rStyle w:val="103"/>
          <w:color w:val="000000"/>
          <w:sz w:val="30"/>
          <w:szCs w:val="30"/>
          <w:lang w:val="en-GB"/>
        </w:rPr>
        <w:t>barmoq</w:t>
      </w:r>
      <w:proofErr w:type="spellEnd"/>
      <w:r>
        <w:rPr>
          <w:rStyle w:val="103"/>
          <w:color w:val="000000"/>
          <w:sz w:val="30"/>
          <w:szCs w:val="30"/>
          <w:lang w:val="en-GB"/>
        </w:rPr>
        <w:t xml:space="preserve"> </w:t>
      </w:r>
      <w:proofErr w:type="spellStart"/>
      <w:r>
        <w:rPr>
          <w:rStyle w:val="103"/>
          <w:color w:val="000000"/>
          <w:sz w:val="30"/>
          <w:szCs w:val="30"/>
          <w:lang w:val="en-GB"/>
        </w:rPr>
        <w:t>uchlarining</w:t>
      </w:r>
      <w:proofErr w:type="spellEnd"/>
      <w:r>
        <w:rPr>
          <w:rStyle w:val="103"/>
          <w:color w:val="000000"/>
          <w:sz w:val="30"/>
          <w:szCs w:val="30"/>
          <w:lang w:val="en-GB"/>
        </w:rPr>
        <w:t xml:space="preserve"> </w:t>
      </w:r>
      <w:proofErr w:type="spellStart"/>
      <w:r>
        <w:rPr>
          <w:rStyle w:val="103"/>
          <w:color w:val="000000"/>
          <w:sz w:val="30"/>
          <w:szCs w:val="30"/>
          <w:lang w:val="en-GB"/>
        </w:rPr>
        <w:t>usti</w:t>
      </w:r>
      <w:proofErr w:type="spellEnd"/>
      <w:r>
        <w:rPr>
          <w:rStyle w:val="103"/>
          <w:color w:val="000000"/>
          <w:sz w:val="30"/>
          <w:szCs w:val="30"/>
          <w:lang w:val="en-GB"/>
        </w:rPr>
        <w:t xml:space="preserve">, </w:t>
      </w:r>
      <w:proofErr w:type="spellStart"/>
      <w:r>
        <w:rPr>
          <w:rStyle w:val="103"/>
          <w:color w:val="000000"/>
          <w:sz w:val="30"/>
          <w:szCs w:val="30"/>
          <w:lang w:val="en-GB"/>
        </w:rPr>
        <w:t>osti</w:t>
      </w:r>
      <w:proofErr w:type="spellEnd"/>
      <w:r>
        <w:rPr>
          <w:rStyle w:val="103"/>
          <w:color w:val="000000"/>
          <w:sz w:val="30"/>
          <w:szCs w:val="30"/>
          <w:lang w:val="en-GB"/>
        </w:rPr>
        <w:t xml:space="preserve"> </w:t>
      </w:r>
      <w:proofErr w:type="spellStart"/>
      <w:r>
        <w:rPr>
          <w:rStyle w:val="103"/>
          <w:color w:val="000000"/>
          <w:sz w:val="30"/>
          <w:szCs w:val="30"/>
          <w:lang w:val="en-GB"/>
        </w:rPr>
        <w:t>va</w:t>
      </w:r>
      <w:proofErr w:type="spellEnd"/>
      <w:r>
        <w:rPr>
          <w:rStyle w:val="103"/>
          <w:color w:val="000000"/>
          <w:sz w:val="30"/>
          <w:szCs w:val="30"/>
          <w:lang w:val="en-GB"/>
        </w:rPr>
        <w:t xml:space="preserve"> yon- </w:t>
      </w:r>
      <w:proofErr w:type="spellStart"/>
      <w:r>
        <w:rPr>
          <w:rStyle w:val="103"/>
          <w:color w:val="000000"/>
          <w:sz w:val="30"/>
          <w:szCs w:val="30"/>
          <w:lang w:val="en-GB"/>
        </w:rPr>
        <w:t>atroflarini</w:t>
      </w:r>
      <w:proofErr w:type="spellEnd"/>
      <w:r>
        <w:rPr>
          <w:rStyle w:val="103"/>
          <w:color w:val="000000"/>
          <w:sz w:val="30"/>
          <w:szCs w:val="30"/>
          <w:lang w:val="en-GB"/>
        </w:rPr>
        <w:t xml:space="preserve"> </w:t>
      </w:r>
      <w:proofErr w:type="spellStart"/>
      <w:r>
        <w:rPr>
          <w:rStyle w:val="103"/>
          <w:color w:val="000000"/>
          <w:sz w:val="30"/>
          <w:szCs w:val="30"/>
          <w:lang w:val="en-GB"/>
        </w:rPr>
        <w:t>silash</w:t>
      </w:r>
      <w:proofErr w:type="spellEnd"/>
      <w:r>
        <w:rPr>
          <w:rStyle w:val="103"/>
          <w:color w:val="000000"/>
          <w:sz w:val="30"/>
          <w:szCs w:val="30"/>
          <w:lang w:val="en-GB"/>
        </w:rPr>
        <w:t xml:space="preserve">, </w:t>
      </w:r>
      <w:proofErr w:type="spellStart"/>
      <w:r>
        <w:rPr>
          <w:rStyle w:val="103"/>
          <w:color w:val="000000"/>
          <w:sz w:val="30"/>
          <w:szCs w:val="30"/>
          <w:lang w:val="en-GB"/>
        </w:rPr>
        <w:t>massaj</w:t>
      </w:r>
      <w:proofErr w:type="spellEnd"/>
      <w:r>
        <w:rPr>
          <w:rStyle w:val="103"/>
          <w:color w:val="000000"/>
          <w:sz w:val="30"/>
          <w:szCs w:val="30"/>
          <w:lang w:val="en-GB"/>
        </w:rPr>
        <w:t xml:space="preserve"> </w:t>
      </w:r>
      <w:proofErr w:type="spellStart"/>
      <w:r>
        <w:rPr>
          <w:rStyle w:val="103"/>
          <w:color w:val="000000"/>
          <w:sz w:val="30"/>
          <w:szCs w:val="30"/>
          <w:lang w:val="en-GB"/>
        </w:rPr>
        <w:t>qilish</w:t>
      </w:r>
      <w:proofErr w:type="spellEnd"/>
      <w:r>
        <w:rPr>
          <w:rStyle w:val="103"/>
          <w:color w:val="000000"/>
          <w:sz w:val="30"/>
          <w:szCs w:val="30"/>
          <w:lang w:val="en-GB"/>
        </w:rPr>
        <w:t xml:space="preserve"> </w:t>
      </w:r>
      <w:proofErr w:type="spellStart"/>
      <w:r>
        <w:rPr>
          <w:rStyle w:val="103"/>
          <w:color w:val="000000"/>
          <w:sz w:val="30"/>
          <w:szCs w:val="30"/>
          <w:lang w:val="en-GB"/>
        </w:rPr>
        <w:t>orqali</w:t>
      </w:r>
      <w:proofErr w:type="spellEnd"/>
      <w:r>
        <w:rPr>
          <w:rStyle w:val="103"/>
          <w:color w:val="000000"/>
          <w:sz w:val="30"/>
          <w:szCs w:val="30"/>
          <w:lang w:val="en-GB"/>
        </w:rPr>
        <w:t xml:space="preserve"> </w:t>
      </w:r>
      <w:proofErr w:type="spellStart"/>
      <w:r>
        <w:rPr>
          <w:rStyle w:val="103"/>
          <w:color w:val="000000"/>
          <w:sz w:val="30"/>
          <w:szCs w:val="30"/>
          <w:lang w:val="en-GB"/>
        </w:rPr>
        <w:t>bajariladi</w:t>
      </w:r>
      <w:proofErr w:type="spellEnd"/>
      <w:r>
        <w:rPr>
          <w:rStyle w:val="103"/>
          <w:color w:val="000000"/>
          <w:sz w:val="30"/>
          <w:szCs w:val="30"/>
          <w:lang w:val="en-GB"/>
        </w:rPr>
        <w:t xml:space="preserve">. </w:t>
      </w:r>
      <w:proofErr w:type="spellStart"/>
      <w:r>
        <w:rPr>
          <w:rStyle w:val="103"/>
          <w:color w:val="000000"/>
          <w:sz w:val="30"/>
          <w:szCs w:val="30"/>
          <w:lang w:val="en-GB"/>
        </w:rPr>
        <w:t>Uqalash</w:t>
      </w:r>
      <w:proofErr w:type="spellEnd"/>
      <w:r>
        <w:rPr>
          <w:rStyle w:val="103"/>
          <w:color w:val="000000"/>
          <w:sz w:val="30"/>
          <w:szCs w:val="30"/>
          <w:lang w:val="en-GB"/>
        </w:rPr>
        <w:t xml:space="preserve"> </w:t>
      </w:r>
      <w:proofErr w:type="spellStart"/>
      <w:r>
        <w:rPr>
          <w:rStyle w:val="103"/>
          <w:color w:val="000000"/>
          <w:sz w:val="30"/>
          <w:szCs w:val="30"/>
          <w:lang w:val="en-GB"/>
        </w:rPr>
        <w:t>amali</w:t>
      </w:r>
      <w:proofErr w:type="spellEnd"/>
      <w:r>
        <w:rPr>
          <w:rStyle w:val="103"/>
          <w:color w:val="000000"/>
          <w:sz w:val="30"/>
          <w:szCs w:val="30"/>
          <w:lang w:val="en-GB"/>
        </w:rPr>
        <w:t xml:space="preserve"> </w:t>
      </w:r>
      <w:proofErr w:type="spellStart"/>
      <w:r>
        <w:rPr>
          <w:rStyle w:val="103"/>
          <w:color w:val="000000"/>
          <w:sz w:val="30"/>
          <w:szCs w:val="30"/>
          <w:lang w:val="en-GB"/>
        </w:rPr>
        <w:t>ko‘rsatkich</w:t>
      </w:r>
      <w:proofErr w:type="spellEnd"/>
      <w:r>
        <w:rPr>
          <w:rStyle w:val="103"/>
          <w:color w:val="000000"/>
          <w:sz w:val="30"/>
          <w:szCs w:val="30"/>
          <w:lang w:val="en-GB"/>
        </w:rPr>
        <w:t xml:space="preserve"> </w:t>
      </w:r>
      <w:proofErr w:type="spellStart"/>
      <w:r>
        <w:rPr>
          <w:rStyle w:val="103"/>
          <w:color w:val="000000"/>
          <w:sz w:val="30"/>
          <w:szCs w:val="30"/>
          <w:lang w:val="en-GB"/>
        </w:rPr>
        <w:t>va</w:t>
      </w:r>
      <w:proofErr w:type="spellEnd"/>
      <w:r>
        <w:rPr>
          <w:rStyle w:val="103"/>
          <w:color w:val="000000"/>
          <w:sz w:val="30"/>
          <w:szCs w:val="30"/>
          <w:lang w:val="en-GB"/>
        </w:rPr>
        <w:t xml:space="preserve"> </w:t>
      </w:r>
      <w:proofErr w:type="spellStart"/>
      <w:r>
        <w:rPr>
          <w:rStyle w:val="103"/>
          <w:color w:val="000000"/>
          <w:sz w:val="30"/>
          <w:szCs w:val="30"/>
          <w:lang w:val="en-GB"/>
        </w:rPr>
        <w:t>o‘rta</w:t>
      </w:r>
      <w:proofErr w:type="spellEnd"/>
      <w:r>
        <w:rPr>
          <w:rStyle w:val="103"/>
          <w:color w:val="000000"/>
          <w:sz w:val="30"/>
          <w:szCs w:val="30"/>
          <w:lang w:val="en-GB"/>
        </w:rPr>
        <w:t xml:space="preserve"> </w:t>
      </w:r>
      <w:proofErr w:type="spellStart"/>
      <w:r>
        <w:rPr>
          <w:rStyle w:val="103"/>
          <w:color w:val="000000"/>
          <w:sz w:val="30"/>
          <w:szCs w:val="30"/>
          <w:lang w:val="en-GB"/>
        </w:rPr>
        <w:t>barmoqlar</w:t>
      </w:r>
      <w:proofErr w:type="spellEnd"/>
      <w:r>
        <w:rPr>
          <w:rStyle w:val="103"/>
          <w:color w:val="000000"/>
          <w:sz w:val="30"/>
          <w:szCs w:val="30"/>
          <w:lang w:val="en-GB"/>
        </w:rPr>
        <w:t xml:space="preserve"> </w:t>
      </w:r>
      <w:proofErr w:type="spellStart"/>
      <w:r>
        <w:rPr>
          <w:rStyle w:val="103"/>
          <w:color w:val="000000"/>
          <w:sz w:val="30"/>
          <w:szCs w:val="30"/>
          <w:lang w:val="en-GB"/>
        </w:rPr>
        <w:t>uchidagi</w:t>
      </w:r>
      <w:proofErr w:type="spellEnd"/>
      <w:r>
        <w:rPr>
          <w:rStyle w:val="103"/>
          <w:color w:val="000000"/>
          <w:sz w:val="30"/>
          <w:szCs w:val="30"/>
          <w:lang w:val="en-GB"/>
        </w:rPr>
        <w:t xml:space="preserve"> </w:t>
      </w:r>
      <w:proofErr w:type="spellStart"/>
      <w:r>
        <w:rPr>
          <w:rStyle w:val="103"/>
          <w:color w:val="000000"/>
          <w:sz w:val="30"/>
          <w:szCs w:val="30"/>
          <w:lang w:val="en-GB"/>
        </w:rPr>
        <w:t>yumshoq</w:t>
      </w:r>
      <w:proofErr w:type="spellEnd"/>
      <w:r>
        <w:rPr>
          <w:rStyle w:val="103"/>
          <w:color w:val="000000"/>
          <w:sz w:val="30"/>
          <w:szCs w:val="30"/>
          <w:lang w:val="en-GB"/>
        </w:rPr>
        <w:t xml:space="preserve"> </w:t>
      </w:r>
      <w:proofErr w:type="spellStart"/>
      <w:r>
        <w:rPr>
          <w:rStyle w:val="103"/>
          <w:color w:val="000000"/>
          <w:sz w:val="30"/>
          <w:szCs w:val="30"/>
          <w:lang w:val="en-GB"/>
        </w:rPr>
        <w:t>joylar</w:t>
      </w:r>
      <w:proofErr w:type="spellEnd"/>
      <w:r>
        <w:rPr>
          <w:rStyle w:val="103"/>
          <w:color w:val="000000"/>
          <w:sz w:val="30"/>
          <w:szCs w:val="30"/>
          <w:lang w:val="en-GB"/>
        </w:rPr>
        <w:t xml:space="preserve"> </w:t>
      </w:r>
      <w:proofErr w:type="spellStart"/>
      <w:r>
        <w:rPr>
          <w:rStyle w:val="103"/>
          <w:color w:val="000000"/>
          <w:sz w:val="30"/>
          <w:szCs w:val="30"/>
          <w:lang w:val="en-GB"/>
        </w:rPr>
        <w:t>va</w:t>
      </w:r>
      <w:proofErr w:type="spellEnd"/>
      <w:r>
        <w:rPr>
          <w:rStyle w:val="103"/>
          <w:color w:val="000000"/>
          <w:sz w:val="30"/>
          <w:szCs w:val="30"/>
          <w:lang w:val="en-GB"/>
        </w:rPr>
        <w:t xml:space="preserve"> bosh </w:t>
      </w:r>
      <w:proofErr w:type="spellStart"/>
      <w:r>
        <w:rPr>
          <w:rStyle w:val="103"/>
          <w:color w:val="000000"/>
          <w:sz w:val="30"/>
          <w:szCs w:val="30"/>
          <w:lang w:val="en-GB"/>
        </w:rPr>
        <w:t>barmoqning</w:t>
      </w:r>
      <w:proofErr w:type="spellEnd"/>
      <w:r>
        <w:rPr>
          <w:rStyle w:val="103"/>
          <w:color w:val="000000"/>
          <w:sz w:val="30"/>
          <w:szCs w:val="30"/>
          <w:lang w:val="en-GB"/>
        </w:rPr>
        <w:t xml:space="preserve"> </w:t>
      </w:r>
      <w:proofErr w:type="spellStart"/>
      <w:r>
        <w:rPr>
          <w:rStyle w:val="103"/>
          <w:color w:val="000000"/>
          <w:sz w:val="30"/>
          <w:szCs w:val="30"/>
          <w:lang w:val="en-GB"/>
        </w:rPr>
        <w:t>birinchi</w:t>
      </w:r>
      <w:proofErr w:type="spellEnd"/>
      <w:r>
        <w:rPr>
          <w:rStyle w:val="103"/>
          <w:color w:val="000000"/>
          <w:sz w:val="30"/>
          <w:szCs w:val="30"/>
          <w:lang w:val="en-GB"/>
        </w:rPr>
        <w:t xml:space="preserve"> </w:t>
      </w:r>
      <w:proofErr w:type="spellStart"/>
      <w:r>
        <w:rPr>
          <w:rStyle w:val="103"/>
          <w:color w:val="000000"/>
          <w:sz w:val="30"/>
          <w:szCs w:val="30"/>
          <w:lang w:val="en-GB"/>
        </w:rPr>
        <w:t>bo‘g‘inidagi</w:t>
      </w:r>
      <w:proofErr w:type="spellEnd"/>
      <w:r>
        <w:rPr>
          <w:rStyle w:val="103"/>
          <w:color w:val="000000"/>
          <w:sz w:val="30"/>
          <w:szCs w:val="30"/>
          <w:lang w:val="en-GB"/>
        </w:rPr>
        <w:t xml:space="preserve"> </w:t>
      </w:r>
      <w:proofErr w:type="spellStart"/>
      <w:r>
        <w:rPr>
          <w:rStyle w:val="103"/>
          <w:color w:val="000000"/>
          <w:sz w:val="30"/>
          <w:szCs w:val="30"/>
          <w:lang w:val="en-GB"/>
        </w:rPr>
        <w:t>yumshoq</w:t>
      </w:r>
      <w:proofErr w:type="spellEnd"/>
      <w:r>
        <w:rPr>
          <w:rStyle w:val="103"/>
          <w:color w:val="000000"/>
          <w:sz w:val="30"/>
          <w:szCs w:val="30"/>
          <w:lang w:val="en-GB"/>
        </w:rPr>
        <w:t xml:space="preserve"> </w:t>
      </w:r>
      <w:proofErr w:type="spellStart"/>
      <w:r>
        <w:rPr>
          <w:rStyle w:val="103"/>
          <w:color w:val="000000"/>
          <w:sz w:val="30"/>
          <w:szCs w:val="30"/>
          <w:lang w:val="en-GB"/>
        </w:rPr>
        <w:t>joyi</w:t>
      </w:r>
      <w:proofErr w:type="spellEnd"/>
      <w:r>
        <w:rPr>
          <w:rStyle w:val="103"/>
          <w:color w:val="000000"/>
          <w:sz w:val="30"/>
          <w:szCs w:val="30"/>
          <w:lang w:val="en-GB"/>
        </w:rPr>
        <w:t xml:space="preserve"> </w:t>
      </w:r>
      <w:proofErr w:type="spellStart"/>
      <w:r>
        <w:rPr>
          <w:rStyle w:val="103"/>
          <w:color w:val="000000"/>
          <w:sz w:val="30"/>
          <w:szCs w:val="30"/>
          <w:lang w:val="en-GB"/>
        </w:rPr>
        <w:t>bilan</w:t>
      </w:r>
      <w:proofErr w:type="spellEnd"/>
      <w:r>
        <w:rPr>
          <w:rStyle w:val="103"/>
          <w:color w:val="000000"/>
          <w:sz w:val="30"/>
          <w:szCs w:val="30"/>
          <w:lang w:val="en-GB"/>
        </w:rPr>
        <w:t xml:space="preserve"> </w:t>
      </w:r>
      <w:proofErr w:type="spellStart"/>
      <w:r>
        <w:rPr>
          <w:rStyle w:val="103"/>
          <w:color w:val="000000"/>
          <w:sz w:val="30"/>
          <w:szCs w:val="30"/>
          <w:lang w:val="en-GB"/>
        </w:rPr>
        <w:t>bajariladi</w:t>
      </w:r>
      <w:proofErr w:type="spellEnd"/>
      <w:r>
        <w:rPr>
          <w:rStyle w:val="103"/>
          <w:color w:val="000000"/>
          <w:sz w:val="30"/>
          <w:szCs w:val="30"/>
          <w:lang w:val="en-GB"/>
        </w:rPr>
        <w:t>.</w:t>
      </w:r>
    </w:p>
    <w:p w:rsidR="00AD0D83" w:rsidRDefault="00AD0D83" w:rsidP="00AD0D83">
      <w:pPr>
        <w:pStyle w:val="101"/>
        <w:shd w:val="clear" w:color="auto" w:fill="auto"/>
        <w:spacing w:after="0" w:line="240" w:lineRule="auto"/>
        <w:ind w:left="20" w:right="20" w:firstLine="620"/>
        <w:rPr>
          <w:rFonts w:ascii="Times New Roman" w:hAnsi="Times New Roman" w:cs="Times New Roman"/>
          <w:sz w:val="30"/>
          <w:szCs w:val="30"/>
          <w:lang w:val="en-GB"/>
        </w:rPr>
      </w:pPr>
      <w:proofErr w:type="spellStart"/>
      <w:r>
        <w:rPr>
          <w:rStyle w:val="103"/>
          <w:color w:val="000000"/>
          <w:sz w:val="30"/>
          <w:szCs w:val="30"/>
          <w:lang w:val="en-GB"/>
        </w:rPr>
        <w:t>Qo‘lni</w:t>
      </w:r>
      <w:proofErr w:type="spellEnd"/>
      <w:r>
        <w:rPr>
          <w:rStyle w:val="103"/>
          <w:color w:val="000000"/>
          <w:sz w:val="30"/>
          <w:szCs w:val="30"/>
          <w:lang w:val="en-GB"/>
        </w:rPr>
        <w:t xml:space="preserve"> </w:t>
      </w:r>
      <w:proofErr w:type="spellStart"/>
      <w:r>
        <w:rPr>
          <w:rStyle w:val="103"/>
          <w:color w:val="000000"/>
          <w:sz w:val="30"/>
          <w:szCs w:val="30"/>
          <w:lang w:val="en-GB"/>
        </w:rPr>
        <w:t>massaj</w:t>
      </w:r>
      <w:proofErr w:type="spellEnd"/>
      <w:r>
        <w:rPr>
          <w:rStyle w:val="103"/>
          <w:color w:val="000000"/>
          <w:sz w:val="30"/>
          <w:szCs w:val="30"/>
          <w:lang w:val="en-GB"/>
        </w:rPr>
        <w:t xml:space="preserve"> </w:t>
      </w:r>
      <w:proofErr w:type="spellStart"/>
      <w:r>
        <w:rPr>
          <w:rStyle w:val="103"/>
          <w:color w:val="000000"/>
          <w:sz w:val="30"/>
          <w:szCs w:val="30"/>
          <w:lang w:val="en-GB"/>
        </w:rPr>
        <w:t>qilganda</w:t>
      </w:r>
      <w:proofErr w:type="spellEnd"/>
      <w:r>
        <w:rPr>
          <w:rStyle w:val="103"/>
          <w:color w:val="000000"/>
          <w:sz w:val="30"/>
          <w:szCs w:val="30"/>
          <w:lang w:val="en-GB"/>
        </w:rPr>
        <w:t xml:space="preserve"> </w:t>
      </w:r>
      <w:proofErr w:type="spellStart"/>
      <w:r>
        <w:rPr>
          <w:rStyle w:val="103"/>
          <w:color w:val="000000"/>
          <w:sz w:val="30"/>
          <w:szCs w:val="30"/>
          <w:lang w:val="en-GB"/>
        </w:rPr>
        <w:t>usta</w:t>
      </w:r>
      <w:proofErr w:type="spellEnd"/>
      <w:r>
        <w:rPr>
          <w:rStyle w:val="103"/>
          <w:color w:val="000000"/>
          <w:sz w:val="30"/>
          <w:szCs w:val="30"/>
          <w:lang w:val="en-GB"/>
        </w:rPr>
        <w:t xml:space="preserve"> </w:t>
      </w:r>
      <w:proofErr w:type="spellStart"/>
      <w:r>
        <w:rPr>
          <w:rStyle w:val="103"/>
          <w:color w:val="000000"/>
          <w:sz w:val="30"/>
          <w:szCs w:val="30"/>
          <w:lang w:val="en-GB"/>
        </w:rPr>
        <w:t>o‘z</w:t>
      </w:r>
      <w:proofErr w:type="spellEnd"/>
      <w:r>
        <w:rPr>
          <w:rStyle w:val="103"/>
          <w:color w:val="000000"/>
          <w:sz w:val="30"/>
          <w:szCs w:val="30"/>
          <w:lang w:val="en-GB"/>
        </w:rPr>
        <w:t xml:space="preserve"> </w:t>
      </w:r>
      <w:proofErr w:type="spellStart"/>
      <w:r>
        <w:rPr>
          <w:rStyle w:val="103"/>
          <w:color w:val="000000"/>
          <w:sz w:val="30"/>
          <w:szCs w:val="30"/>
          <w:lang w:val="en-GB"/>
        </w:rPr>
        <w:t>barmoqlarini</w:t>
      </w:r>
      <w:proofErr w:type="spellEnd"/>
      <w:r>
        <w:rPr>
          <w:rStyle w:val="103"/>
          <w:color w:val="000000"/>
          <w:sz w:val="30"/>
          <w:szCs w:val="30"/>
          <w:lang w:val="en-GB"/>
        </w:rPr>
        <w:t xml:space="preserve"> </w:t>
      </w:r>
      <w:proofErr w:type="spellStart"/>
      <w:r>
        <w:rPr>
          <w:rStyle w:val="103"/>
          <w:color w:val="000000"/>
          <w:sz w:val="30"/>
          <w:szCs w:val="30"/>
          <w:lang w:val="en-GB"/>
        </w:rPr>
        <w:t>aylanma</w:t>
      </w:r>
      <w:proofErr w:type="spellEnd"/>
      <w:r>
        <w:rPr>
          <w:rStyle w:val="103"/>
          <w:color w:val="000000"/>
          <w:sz w:val="30"/>
          <w:szCs w:val="30"/>
          <w:lang w:val="en-GB"/>
        </w:rPr>
        <w:t xml:space="preserve">, </w:t>
      </w:r>
      <w:proofErr w:type="spellStart"/>
      <w:r>
        <w:rPr>
          <w:rStyle w:val="103"/>
          <w:color w:val="000000"/>
          <w:sz w:val="30"/>
          <w:szCs w:val="30"/>
          <w:lang w:val="en-GB"/>
        </w:rPr>
        <w:t>pastdan</w:t>
      </w:r>
      <w:proofErr w:type="spellEnd"/>
      <w:r>
        <w:rPr>
          <w:rStyle w:val="103"/>
          <w:color w:val="000000"/>
          <w:sz w:val="30"/>
          <w:szCs w:val="30"/>
          <w:lang w:val="en-GB"/>
        </w:rPr>
        <w:t xml:space="preserve"> </w:t>
      </w:r>
      <w:proofErr w:type="spellStart"/>
      <w:r>
        <w:rPr>
          <w:rStyle w:val="103"/>
          <w:color w:val="000000"/>
          <w:sz w:val="30"/>
          <w:szCs w:val="30"/>
          <w:lang w:val="en-GB"/>
        </w:rPr>
        <w:t>tepaga</w:t>
      </w:r>
      <w:proofErr w:type="spellEnd"/>
      <w:r>
        <w:rPr>
          <w:rStyle w:val="103"/>
          <w:color w:val="000000"/>
          <w:sz w:val="30"/>
          <w:szCs w:val="30"/>
          <w:lang w:val="en-GB"/>
        </w:rPr>
        <w:t xml:space="preserve">, </w:t>
      </w:r>
      <w:proofErr w:type="spellStart"/>
      <w:r>
        <w:rPr>
          <w:rStyle w:val="103"/>
          <w:color w:val="000000"/>
          <w:sz w:val="30"/>
          <w:szCs w:val="30"/>
          <w:lang w:val="en-GB"/>
        </w:rPr>
        <w:t>ko‘ndalang</w:t>
      </w:r>
      <w:proofErr w:type="spellEnd"/>
      <w:r>
        <w:rPr>
          <w:rStyle w:val="103"/>
          <w:color w:val="000000"/>
          <w:sz w:val="30"/>
          <w:szCs w:val="30"/>
          <w:lang w:val="en-GB"/>
        </w:rPr>
        <w:t xml:space="preserve"> </w:t>
      </w:r>
      <w:proofErr w:type="spellStart"/>
      <w:r>
        <w:rPr>
          <w:rStyle w:val="103"/>
          <w:color w:val="000000"/>
          <w:sz w:val="30"/>
          <w:szCs w:val="30"/>
          <w:lang w:val="en-GB"/>
        </w:rPr>
        <w:t>va</w:t>
      </w:r>
      <w:proofErr w:type="spellEnd"/>
      <w:r>
        <w:rPr>
          <w:rStyle w:val="103"/>
          <w:color w:val="000000"/>
          <w:sz w:val="30"/>
          <w:szCs w:val="30"/>
          <w:lang w:val="en-GB"/>
        </w:rPr>
        <w:t xml:space="preserve"> </w:t>
      </w:r>
      <w:proofErr w:type="spellStart"/>
      <w:r>
        <w:rPr>
          <w:rStyle w:val="103"/>
          <w:color w:val="000000"/>
          <w:sz w:val="30"/>
          <w:szCs w:val="30"/>
          <w:lang w:val="en-GB"/>
        </w:rPr>
        <w:t>ilon</w:t>
      </w:r>
      <w:proofErr w:type="spellEnd"/>
      <w:r>
        <w:rPr>
          <w:rStyle w:val="103"/>
          <w:color w:val="000000"/>
          <w:sz w:val="30"/>
          <w:szCs w:val="30"/>
          <w:lang w:val="en-GB"/>
        </w:rPr>
        <w:t xml:space="preserve"> </w:t>
      </w:r>
      <w:proofErr w:type="spellStart"/>
      <w:r>
        <w:rPr>
          <w:rStyle w:val="103"/>
          <w:color w:val="000000"/>
          <w:sz w:val="30"/>
          <w:szCs w:val="30"/>
          <w:lang w:val="en-GB"/>
        </w:rPr>
        <w:t>izi</w:t>
      </w:r>
      <w:proofErr w:type="spellEnd"/>
      <w:r>
        <w:rPr>
          <w:rStyle w:val="103"/>
          <w:color w:val="000000"/>
          <w:sz w:val="30"/>
          <w:szCs w:val="30"/>
          <w:lang w:val="en-GB"/>
        </w:rPr>
        <w:t xml:space="preserve"> </w:t>
      </w:r>
      <w:proofErr w:type="spellStart"/>
      <w:r>
        <w:rPr>
          <w:rStyle w:val="103"/>
          <w:color w:val="000000"/>
          <w:sz w:val="30"/>
          <w:szCs w:val="30"/>
          <w:lang w:val="en-GB"/>
        </w:rPr>
        <w:t>harakatida</w:t>
      </w:r>
      <w:proofErr w:type="spellEnd"/>
      <w:r>
        <w:rPr>
          <w:rStyle w:val="103"/>
          <w:color w:val="000000"/>
          <w:sz w:val="30"/>
          <w:szCs w:val="30"/>
          <w:lang w:val="en-GB"/>
        </w:rPr>
        <w:t xml:space="preserve"> </w:t>
      </w:r>
      <w:proofErr w:type="spellStart"/>
      <w:r>
        <w:rPr>
          <w:rStyle w:val="103"/>
          <w:color w:val="000000"/>
          <w:sz w:val="30"/>
          <w:szCs w:val="30"/>
          <w:lang w:val="en-GB"/>
        </w:rPr>
        <w:t>yurgizishi</w:t>
      </w:r>
      <w:proofErr w:type="spellEnd"/>
      <w:r>
        <w:rPr>
          <w:rStyle w:val="103"/>
          <w:color w:val="000000"/>
          <w:sz w:val="30"/>
          <w:szCs w:val="30"/>
          <w:lang w:val="en-GB"/>
        </w:rPr>
        <w:t xml:space="preserve"> </w:t>
      </w:r>
      <w:proofErr w:type="spellStart"/>
      <w:r>
        <w:rPr>
          <w:rStyle w:val="103"/>
          <w:color w:val="000000"/>
          <w:sz w:val="30"/>
          <w:szCs w:val="30"/>
          <w:lang w:val="en-GB"/>
        </w:rPr>
        <w:t>mumkin</w:t>
      </w:r>
      <w:proofErr w:type="spellEnd"/>
      <w:r>
        <w:rPr>
          <w:rStyle w:val="103"/>
          <w:color w:val="000000"/>
          <w:sz w:val="30"/>
          <w:szCs w:val="30"/>
          <w:lang w:val="en-GB"/>
        </w:rPr>
        <w:t xml:space="preserve">, </w:t>
      </w:r>
      <w:proofErr w:type="spellStart"/>
      <w:r>
        <w:rPr>
          <w:rStyle w:val="103"/>
          <w:color w:val="000000"/>
          <w:sz w:val="30"/>
          <w:szCs w:val="30"/>
          <w:lang w:val="en-GB"/>
        </w:rPr>
        <w:t>bilak</w:t>
      </w:r>
      <w:proofErr w:type="spellEnd"/>
      <w:r>
        <w:rPr>
          <w:rStyle w:val="103"/>
          <w:color w:val="000000"/>
          <w:sz w:val="30"/>
          <w:szCs w:val="30"/>
          <w:lang w:val="en-GB"/>
        </w:rPr>
        <w:t xml:space="preserve">, </w:t>
      </w:r>
      <w:proofErr w:type="spellStart"/>
      <w:r>
        <w:rPr>
          <w:rStyle w:val="103"/>
          <w:color w:val="000000"/>
          <w:sz w:val="30"/>
          <w:szCs w:val="30"/>
          <w:lang w:val="en-GB"/>
        </w:rPr>
        <w:t>kaft</w:t>
      </w:r>
      <w:proofErr w:type="spellEnd"/>
      <w:r>
        <w:rPr>
          <w:rStyle w:val="103"/>
          <w:color w:val="000000"/>
          <w:sz w:val="30"/>
          <w:szCs w:val="30"/>
          <w:lang w:val="en-GB"/>
        </w:rPr>
        <w:t xml:space="preserve"> </w:t>
      </w:r>
      <w:proofErr w:type="spellStart"/>
      <w:r>
        <w:rPr>
          <w:rStyle w:val="103"/>
          <w:color w:val="000000"/>
          <w:sz w:val="30"/>
          <w:szCs w:val="30"/>
          <w:lang w:val="en-GB"/>
        </w:rPr>
        <w:t>va</w:t>
      </w:r>
      <w:proofErr w:type="spellEnd"/>
      <w:r>
        <w:rPr>
          <w:rStyle w:val="103"/>
          <w:color w:val="000000"/>
          <w:sz w:val="30"/>
          <w:szCs w:val="30"/>
          <w:lang w:val="en-GB"/>
        </w:rPr>
        <w:t xml:space="preserve"> </w:t>
      </w:r>
      <w:proofErr w:type="spellStart"/>
      <w:r>
        <w:rPr>
          <w:rStyle w:val="103"/>
          <w:color w:val="000000"/>
          <w:sz w:val="30"/>
          <w:szCs w:val="30"/>
          <w:lang w:val="en-GB"/>
        </w:rPr>
        <w:t>barmoqlarni</w:t>
      </w:r>
      <w:proofErr w:type="spellEnd"/>
      <w:r>
        <w:rPr>
          <w:rStyle w:val="103"/>
          <w:color w:val="000000"/>
          <w:sz w:val="30"/>
          <w:szCs w:val="30"/>
          <w:lang w:val="en-GB"/>
        </w:rPr>
        <w:t xml:space="preserve"> </w:t>
      </w:r>
      <w:proofErr w:type="spellStart"/>
      <w:r>
        <w:rPr>
          <w:rStyle w:val="103"/>
          <w:color w:val="000000"/>
          <w:sz w:val="30"/>
          <w:szCs w:val="30"/>
          <w:lang w:val="en-GB"/>
        </w:rPr>
        <w:t>uqalashda</w:t>
      </w:r>
      <w:proofErr w:type="spellEnd"/>
      <w:r>
        <w:rPr>
          <w:rStyle w:val="103"/>
          <w:color w:val="000000"/>
          <w:sz w:val="30"/>
          <w:szCs w:val="30"/>
          <w:lang w:val="en-GB"/>
        </w:rPr>
        <w:t xml:space="preserve"> </w:t>
      </w:r>
      <w:proofErr w:type="spellStart"/>
      <w:r>
        <w:rPr>
          <w:rStyle w:val="103"/>
          <w:color w:val="000000"/>
          <w:sz w:val="30"/>
          <w:szCs w:val="30"/>
          <w:lang w:val="en-GB"/>
        </w:rPr>
        <w:t>bir</w:t>
      </w:r>
      <w:proofErr w:type="spellEnd"/>
      <w:r>
        <w:rPr>
          <w:rStyle w:val="103"/>
          <w:color w:val="000000"/>
          <w:sz w:val="30"/>
          <w:szCs w:val="30"/>
          <w:lang w:val="en-GB"/>
        </w:rPr>
        <w:t xml:space="preserve"> </w:t>
      </w:r>
      <w:proofErr w:type="spellStart"/>
      <w:r>
        <w:rPr>
          <w:rStyle w:val="103"/>
          <w:color w:val="000000"/>
          <w:sz w:val="30"/>
          <w:szCs w:val="30"/>
          <w:lang w:val="en-GB"/>
        </w:rPr>
        <w:t>oz</w:t>
      </w:r>
      <w:proofErr w:type="spellEnd"/>
      <w:r>
        <w:rPr>
          <w:rStyle w:val="103"/>
          <w:color w:val="000000"/>
          <w:sz w:val="30"/>
          <w:szCs w:val="30"/>
          <w:lang w:val="en-GB"/>
        </w:rPr>
        <w:t xml:space="preserve"> </w:t>
      </w:r>
      <w:proofErr w:type="spellStart"/>
      <w:r>
        <w:rPr>
          <w:rStyle w:val="103"/>
          <w:color w:val="000000"/>
          <w:sz w:val="30"/>
          <w:szCs w:val="30"/>
          <w:lang w:val="en-GB"/>
        </w:rPr>
        <w:t>tortib</w:t>
      </w:r>
      <w:proofErr w:type="spellEnd"/>
      <w:r>
        <w:rPr>
          <w:rStyle w:val="103"/>
          <w:color w:val="000000"/>
          <w:sz w:val="30"/>
          <w:szCs w:val="30"/>
          <w:lang w:val="en-GB"/>
        </w:rPr>
        <w:t xml:space="preserve">, </w:t>
      </w:r>
      <w:proofErr w:type="spellStart"/>
      <w:r>
        <w:rPr>
          <w:rStyle w:val="103"/>
          <w:color w:val="000000"/>
          <w:sz w:val="30"/>
          <w:szCs w:val="30"/>
          <w:lang w:val="en-GB"/>
        </w:rPr>
        <w:t>bo‘g‘inlar</w:t>
      </w:r>
      <w:proofErr w:type="spellEnd"/>
      <w:r>
        <w:rPr>
          <w:rStyle w:val="103"/>
          <w:color w:val="000000"/>
          <w:sz w:val="30"/>
          <w:szCs w:val="30"/>
          <w:lang w:val="en-GB"/>
        </w:rPr>
        <w:t xml:space="preserve"> </w:t>
      </w:r>
      <w:proofErr w:type="spellStart"/>
      <w:r>
        <w:rPr>
          <w:rStyle w:val="103"/>
          <w:color w:val="000000"/>
          <w:sz w:val="30"/>
          <w:szCs w:val="30"/>
          <w:lang w:val="en-GB"/>
        </w:rPr>
        <w:t>orasidagi</w:t>
      </w:r>
      <w:proofErr w:type="spellEnd"/>
      <w:r>
        <w:rPr>
          <w:rStyle w:val="103"/>
          <w:color w:val="000000"/>
          <w:sz w:val="30"/>
          <w:szCs w:val="30"/>
          <w:lang w:val="en-GB"/>
        </w:rPr>
        <w:t xml:space="preserve"> </w:t>
      </w:r>
      <w:proofErr w:type="spellStart"/>
      <w:r>
        <w:rPr>
          <w:rStyle w:val="103"/>
          <w:color w:val="000000"/>
          <w:sz w:val="30"/>
          <w:szCs w:val="30"/>
          <w:lang w:val="en-GB"/>
        </w:rPr>
        <w:t>poylarni</w:t>
      </w:r>
      <w:proofErr w:type="spellEnd"/>
      <w:r>
        <w:rPr>
          <w:rStyle w:val="103"/>
          <w:color w:val="000000"/>
          <w:sz w:val="30"/>
          <w:szCs w:val="30"/>
          <w:lang w:val="en-GB"/>
        </w:rPr>
        <w:t xml:space="preserve"> </w:t>
      </w:r>
      <w:proofErr w:type="spellStart"/>
      <w:r>
        <w:rPr>
          <w:rStyle w:val="103"/>
          <w:color w:val="000000"/>
          <w:sz w:val="30"/>
          <w:szCs w:val="30"/>
          <w:lang w:val="en-GB"/>
        </w:rPr>
        <w:t>ohista</w:t>
      </w:r>
      <w:proofErr w:type="spellEnd"/>
      <w:r>
        <w:rPr>
          <w:rStyle w:val="103"/>
          <w:color w:val="000000"/>
          <w:sz w:val="30"/>
          <w:szCs w:val="30"/>
          <w:lang w:val="en-GB"/>
        </w:rPr>
        <w:t xml:space="preserve"> </w:t>
      </w:r>
      <w:proofErr w:type="spellStart"/>
      <w:r>
        <w:rPr>
          <w:rStyle w:val="103"/>
          <w:color w:val="000000"/>
          <w:sz w:val="30"/>
          <w:szCs w:val="30"/>
          <w:lang w:val="en-GB"/>
        </w:rPr>
        <w:t>cho‘zib</w:t>
      </w:r>
      <w:proofErr w:type="spellEnd"/>
      <w:r>
        <w:rPr>
          <w:rStyle w:val="103"/>
          <w:color w:val="000000"/>
          <w:sz w:val="30"/>
          <w:szCs w:val="30"/>
          <w:lang w:val="en-GB"/>
        </w:rPr>
        <w:t xml:space="preserve"> </w:t>
      </w:r>
      <w:proofErr w:type="spellStart"/>
      <w:r>
        <w:rPr>
          <w:rStyle w:val="103"/>
          <w:color w:val="000000"/>
          <w:sz w:val="30"/>
          <w:szCs w:val="30"/>
          <w:lang w:val="en-GB"/>
        </w:rPr>
        <w:t>qo‘yishga</w:t>
      </w:r>
      <w:proofErr w:type="spellEnd"/>
      <w:r>
        <w:rPr>
          <w:rStyle w:val="103"/>
          <w:color w:val="000000"/>
          <w:sz w:val="30"/>
          <w:szCs w:val="30"/>
          <w:lang w:val="en-GB"/>
        </w:rPr>
        <w:t xml:space="preserve"> </w:t>
      </w:r>
      <w:proofErr w:type="spellStart"/>
      <w:r>
        <w:rPr>
          <w:rStyle w:val="103"/>
          <w:color w:val="000000"/>
          <w:sz w:val="30"/>
          <w:szCs w:val="30"/>
          <w:lang w:val="en-GB"/>
        </w:rPr>
        <w:t>harakat</w:t>
      </w:r>
      <w:proofErr w:type="spellEnd"/>
      <w:r>
        <w:rPr>
          <w:rStyle w:val="103"/>
          <w:color w:val="000000"/>
          <w:sz w:val="30"/>
          <w:szCs w:val="30"/>
          <w:lang w:val="en-GB"/>
        </w:rPr>
        <w:t xml:space="preserve"> </w:t>
      </w:r>
      <w:proofErr w:type="spellStart"/>
      <w:r>
        <w:rPr>
          <w:rStyle w:val="103"/>
          <w:color w:val="000000"/>
          <w:sz w:val="30"/>
          <w:szCs w:val="30"/>
          <w:lang w:val="en-GB"/>
        </w:rPr>
        <w:t>qilish</w:t>
      </w:r>
      <w:proofErr w:type="spellEnd"/>
      <w:r>
        <w:rPr>
          <w:rStyle w:val="103"/>
          <w:color w:val="000000"/>
          <w:sz w:val="30"/>
          <w:szCs w:val="30"/>
          <w:lang w:val="en-GB"/>
        </w:rPr>
        <w:t xml:space="preserve"> </w:t>
      </w:r>
      <w:proofErr w:type="spellStart"/>
      <w:r>
        <w:rPr>
          <w:rStyle w:val="103"/>
          <w:color w:val="000000"/>
          <w:sz w:val="30"/>
          <w:szCs w:val="30"/>
          <w:lang w:val="en-GB"/>
        </w:rPr>
        <w:t>kerak</w:t>
      </w:r>
      <w:proofErr w:type="spellEnd"/>
      <w:r>
        <w:rPr>
          <w:rStyle w:val="103"/>
          <w:color w:val="000000"/>
          <w:sz w:val="30"/>
          <w:szCs w:val="30"/>
          <w:lang w:val="en-GB"/>
        </w:rPr>
        <w:t>.</w:t>
      </w:r>
    </w:p>
    <w:p w:rsidR="00AD0D83" w:rsidRDefault="00AD0D83" w:rsidP="00AD0D83">
      <w:pPr>
        <w:pStyle w:val="101"/>
        <w:shd w:val="clear" w:color="auto" w:fill="auto"/>
        <w:spacing w:after="0" w:line="240" w:lineRule="auto"/>
        <w:ind w:left="20" w:right="20" w:firstLine="620"/>
        <w:rPr>
          <w:rFonts w:ascii="Times New Roman" w:hAnsi="Times New Roman" w:cs="Times New Roman"/>
          <w:sz w:val="30"/>
          <w:szCs w:val="30"/>
          <w:lang w:val="es-US"/>
        </w:rPr>
      </w:pPr>
      <w:r>
        <w:rPr>
          <w:rStyle w:val="103"/>
          <w:color w:val="000000"/>
          <w:sz w:val="30"/>
          <w:szCs w:val="30"/>
          <w:lang w:val="es-US"/>
        </w:rPr>
        <w:t>Barmoqlar uqalangandan keyin kaftning orqa va oldi tomo- ni massaj qilinadi. Uqalash amali barmoq uchlaridan bilakka qarata yo‘nalishi kerak. Uqalayotganda barmoqlarning orasi ochilib tursa har bir barmoqni hamma tarafini yaxshilab uqalab chiqishga imkoniyat yaratiladi. Kaftning yuzasi ham silash va ishqalash orqali uqalanadi. Undan tashqari bosh va ko‘rsatkich barmoq, yoki bosh barmoq va jimjiloq yordamida egish, ishqalash, aylanma harakat qilish, tortib qo‘yish mumkin.</w:t>
      </w:r>
    </w:p>
    <w:p w:rsidR="00AD0D83" w:rsidRDefault="00AD0D83" w:rsidP="00AD0D83">
      <w:pPr>
        <w:pStyle w:val="101"/>
        <w:shd w:val="clear" w:color="auto" w:fill="auto"/>
        <w:spacing w:after="0" w:line="240" w:lineRule="auto"/>
        <w:ind w:left="20" w:right="20" w:firstLine="620"/>
        <w:rPr>
          <w:rFonts w:ascii="Times New Roman" w:hAnsi="Times New Roman" w:cs="Times New Roman"/>
          <w:sz w:val="30"/>
          <w:szCs w:val="30"/>
          <w:lang w:val="es-US"/>
        </w:rPr>
      </w:pPr>
      <w:r>
        <w:rPr>
          <w:rStyle w:val="103"/>
          <w:color w:val="000000"/>
          <w:sz w:val="30"/>
          <w:szCs w:val="30"/>
          <w:lang w:val="es-US"/>
        </w:rPr>
        <w:t>Bilakni ham osti, yonlari turli xildagi massaj harakatlari bilan uqalanadi. Bilakning ustini uqalaganda panja pastga egilib tursa yaxshi bo‘ladi.</w:t>
      </w:r>
    </w:p>
    <w:p w:rsidR="00AD0D83" w:rsidRDefault="00AD0D83" w:rsidP="00AD0D83">
      <w:pPr>
        <w:pStyle w:val="101"/>
        <w:shd w:val="clear" w:color="auto" w:fill="auto"/>
        <w:spacing w:after="0" w:line="240" w:lineRule="auto"/>
        <w:ind w:left="20" w:firstLine="620"/>
        <w:rPr>
          <w:rStyle w:val="103"/>
          <w:color w:val="000000"/>
          <w:sz w:val="30"/>
          <w:szCs w:val="30"/>
        </w:rPr>
      </w:pPr>
      <w:r>
        <w:rPr>
          <w:rStyle w:val="103"/>
          <w:color w:val="000000"/>
          <w:sz w:val="30"/>
          <w:szCs w:val="30"/>
          <w:lang w:val="es-US"/>
        </w:rPr>
        <w:t>Massaj 5 — 10 minut davom etadi.</w:t>
      </w:r>
      <w:r>
        <w:rPr>
          <w:rFonts w:ascii="Times New Roman" w:hAnsi="Times New Roman" w:cs="Times New Roman"/>
          <w:sz w:val="30"/>
          <w:szCs w:val="30"/>
          <w:lang w:val="es-US"/>
        </w:rPr>
        <w:t xml:space="preserve"> </w:t>
      </w:r>
      <w:r>
        <w:rPr>
          <w:rStyle w:val="103"/>
          <w:color w:val="000000"/>
          <w:sz w:val="30"/>
          <w:szCs w:val="30"/>
          <w:lang w:val="es-US"/>
        </w:rPr>
        <w:t xml:space="preserve">Shundan so‘ng tirnoqqa och </w:t>
      </w:r>
      <w:r>
        <w:rPr>
          <w:rStyle w:val="103"/>
          <w:color w:val="000000"/>
          <w:sz w:val="30"/>
          <w:szCs w:val="30"/>
          <w:lang w:val="es-US"/>
        </w:rPr>
        <w:lastRenderedPageBreak/>
        <w:t>qizg‘ich tabiiy tus berish uchun ham oshlangan teri bo‘lakchasi yoki maxsus mato bilan sayqal berilib, avval rangsiz, so‘ngra rangli lak surtilib bezak beriladi va lak maxsus suyuqlik bilan qotiriladi. Agar massaj qilayotganda ishlatilgan krem yoki vazelin tirnoqqa ham tekkan bo‘lsa, uni lak ketkazadigan suyuqlik bilan yaxshilab artish kerak. Aks holda, surtilgan lak tezda ko‘chib ketadi.</w:t>
      </w:r>
    </w:p>
    <w:p w:rsidR="00AD0D83" w:rsidRDefault="00AD0D83" w:rsidP="00AD0D83">
      <w:pPr>
        <w:pStyle w:val="101"/>
        <w:shd w:val="clear" w:color="auto" w:fill="auto"/>
        <w:spacing w:after="0" w:line="360" w:lineRule="auto"/>
        <w:ind w:left="20" w:firstLine="620"/>
        <w:rPr>
          <w:noProof/>
          <w:lang w:val="en-US" w:eastAsia="ru-RU"/>
        </w:rPr>
      </w:pPr>
    </w:p>
    <w:p w:rsidR="00AD0D83" w:rsidRDefault="00AD0D83" w:rsidP="00AD0D83">
      <w:pPr>
        <w:spacing w:after="47" w:line="266" w:lineRule="auto"/>
        <w:ind w:left="103" w:hanging="10"/>
        <w:jc w:val="both"/>
        <w:rPr>
          <w:sz w:val="28"/>
          <w:lang w:val="en-US"/>
        </w:rPr>
      </w:pPr>
      <w:r>
        <w:rPr>
          <w:noProof/>
          <w:color w:val="000000"/>
          <w:sz w:val="30"/>
          <w:szCs w:val="30"/>
        </w:rPr>
        <w:drawing>
          <wp:inline distT="0" distB="0" distL="0" distR="0">
            <wp:extent cx="6177280" cy="415544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6">
                      <a:extLst>
                        <a:ext uri="{28A0092B-C50C-407E-A947-70E740481C1C}">
                          <a14:useLocalDpi xmlns:a14="http://schemas.microsoft.com/office/drawing/2010/main" val="0"/>
                        </a:ext>
                      </a:extLst>
                    </a:blip>
                    <a:srcRect l="35774"/>
                    <a:stretch>
                      <a:fillRect/>
                    </a:stretch>
                  </pic:blipFill>
                  <pic:spPr bwMode="auto">
                    <a:xfrm>
                      <a:off x="0" y="0"/>
                      <a:ext cx="6177280" cy="4155440"/>
                    </a:xfrm>
                    <a:prstGeom prst="rect">
                      <a:avLst/>
                    </a:prstGeom>
                    <a:noFill/>
                    <a:ln>
                      <a:noFill/>
                    </a:ln>
                  </pic:spPr>
                </pic:pic>
              </a:graphicData>
            </a:graphic>
          </wp:inline>
        </w:drawing>
      </w:r>
      <w:r>
        <w:rPr>
          <w:sz w:val="28"/>
          <w:lang w:val="en-US"/>
        </w:rPr>
        <w:t xml:space="preserve"> </w:t>
      </w:r>
    </w:p>
    <w:p w:rsidR="00AD0D83" w:rsidRDefault="00AD0D83" w:rsidP="00AD0D83">
      <w:pPr>
        <w:spacing w:after="47" w:line="360" w:lineRule="auto"/>
        <w:ind w:left="103" w:hanging="10"/>
        <w:jc w:val="both"/>
        <w:rPr>
          <w:lang w:val="en-US"/>
        </w:rPr>
      </w:pPr>
      <w:proofErr w:type="spellStart"/>
      <w:r>
        <w:rPr>
          <w:sz w:val="28"/>
          <w:lang w:val="en-US"/>
        </w:rPr>
        <w:t>Massaj-bu</w:t>
      </w:r>
      <w:proofErr w:type="spellEnd"/>
      <w:r>
        <w:rPr>
          <w:sz w:val="28"/>
          <w:lang w:val="en-US"/>
        </w:rPr>
        <w:t xml:space="preserve"> </w:t>
      </w:r>
      <w:proofErr w:type="spellStart"/>
      <w:r>
        <w:rPr>
          <w:sz w:val="28"/>
          <w:lang w:val="en-US"/>
        </w:rPr>
        <w:t>har</w:t>
      </w:r>
      <w:proofErr w:type="spellEnd"/>
      <w:r>
        <w:rPr>
          <w:sz w:val="28"/>
          <w:lang w:val="en-US"/>
        </w:rPr>
        <w:t xml:space="preserve"> </w:t>
      </w:r>
      <w:proofErr w:type="spellStart"/>
      <w:r>
        <w:rPr>
          <w:sz w:val="28"/>
          <w:lang w:val="en-US"/>
        </w:rPr>
        <w:t>tomonga</w:t>
      </w:r>
      <w:proofErr w:type="spellEnd"/>
      <w:r>
        <w:rPr>
          <w:sz w:val="28"/>
          <w:lang w:val="en-US"/>
        </w:rPr>
        <w:t xml:space="preserve">  </w:t>
      </w:r>
      <w:proofErr w:type="spellStart"/>
      <w:r>
        <w:rPr>
          <w:sz w:val="28"/>
          <w:lang w:val="en-US"/>
        </w:rPr>
        <w:t>har</w:t>
      </w:r>
      <w:proofErr w:type="spellEnd"/>
      <w:r>
        <w:rPr>
          <w:sz w:val="28"/>
          <w:lang w:val="en-US"/>
        </w:rPr>
        <w:t xml:space="preserve"> </w:t>
      </w:r>
      <w:proofErr w:type="spellStart"/>
      <w:r>
        <w:rPr>
          <w:sz w:val="28"/>
          <w:lang w:val="en-US"/>
        </w:rPr>
        <w:t>xil</w:t>
      </w:r>
      <w:proofErr w:type="spellEnd"/>
      <w:r>
        <w:rPr>
          <w:sz w:val="28"/>
          <w:lang w:val="en-US"/>
        </w:rPr>
        <w:t xml:space="preserve"> </w:t>
      </w:r>
      <w:proofErr w:type="spellStart"/>
      <w:r>
        <w:rPr>
          <w:sz w:val="28"/>
          <w:lang w:val="en-US"/>
        </w:rPr>
        <w:t>kuch</w:t>
      </w:r>
      <w:proofErr w:type="spellEnd"/>
      <w:r>
        <w:rPr>
          <w:sz w:val="28"/>
          <w:lang w:val="en-US"/>
        </w:rPr>
        <w:t xml:space="preserve"> </w:t>
      </w:r>
      <w:proofErr w:type="spellStart"/>
      <w:r>
        <w:rPr>
          <w:sz w:val="28"/>
          <w:lang w:val="en-US"/>
        </w:rPr>
        <w:t>ishlatiladigan</w:t>
      </w:r>
      <w:proofErr w:type="spellEnd"/>
      <w:r>
        <w:rPr>
          <w:sz w:val="28"/>
          <w:lang w:val="en-US"/>
        </w:rPr>
        <w:t xml:space="preserve"> </w:t>
      </w:r>
      <w:proofErr w:type="spellStart"/>
      <w:r>
        <w:rPr>
          <w:sz w:val="28"/>
          <w:lang w:val="en-US"/>
        </w:rPr>
        <w:t>harakatlar</w:t>
      </w:r>
      <w:proofErr w:type="spellEnd"/>
      <w:r>
        <w:rPr>
          <w:sz w:val="28"/>
          <w:lang w:val="en-US"/>
        </w:rPr>
        <w:t xml:space="preserve"> </w:t>
      </w:r>
      <w:proofErr w:type="spellStart"/>
      <w:r>
        <w:rPr>
          <w:sz w:val="28"/>
          <w:lang w:val="en-US"/>
        </w:rPr>
        <w:t>birlashmasidir</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qon</w:t>
      </w:r>
      <w:proofErr w:type="spellEnd"/>
      <w:r>
        <w:rPr>
          <w:sz w:val="28"/>
          <w:lang w:val="en-US"/>
        </w:rPr>
        <w:t xml:space="preserve"> </w:t>
      </w:r>
      <w:proofErr w:type="spellStart"/>
      <w:r>
        <w:rPr>
          <w:sz w:val="28"/>
          <w:lang w:val="en-US"/>
        </w:rPr>
        <w:t>tomirlarining</w:t>
      </w:r>
      <w:proofErr w:type="spellEnd"/>
      <w:r>
        <w:rPr>
          <w:sz w:val="28"/>
          <w:lang w:val="en-US"/>
        </w:rPr>
        <w:t xml:space="preserve"> </w:t>
      </w:r>
      <w:proofErr w:type="spellStart"/>
      <w:r>
        <w:rPr>
          <w:sz w:val="28"/>
          <w:lang w:val="en-US"/>
        </w:rPr>
        <w:t>kengayishiga</w:t>
      </w:r>
      <w:proofErr w:type="spellEnd"/>
      <w:r>
        <w:rPr>
          <w:sz w:val="28"/>
          <w:lang w:val="en-US"/>
        </w:rPr>
        <w:t xml:space="preserve">, </w:t>
      </w:r>
      <w:proofErr w:type="spellStart"/>
      <w:r>
        <w:rPr>
          <w:sz w:val="28"/>
          <w:lang w:val="en-US"/>
        </w:rPr>
        <w:t>qon</w:t>
      </w:r>
      <w:proofErr w:type="spellEnd"/>
      <w:r>
        <w:rPr>
          <w:sz w:val="28"/>
          <w:lang w:val="en-US"/>
        </w:rPr>
        <w:t xml:space="preserve"> </w:t>
      </w:r>
      <w:proofErr w:type="spellStart"/>
      <w:r>
        <w:rPr>
          <w:sz w:val="28"/>
          <w:lang w:val="en-US"/>
        </w:rPr>
        <w:t>aylanishning</w:t>
      </w:r>
      <w:proofErr w:type="spellEnd"/>
      <w:r>
        <w:rPr>
          <w:sz w:val="28"/>
          <w:lang w:val="en-US"/>
        </w:rPr>
        <w:t xml:space="preserve"> </w:t>
      </w:r>
      <w:proofErr w:type="spellStart"/>
      <w:r>
        <w:rPr>
          <w:sz w:val="28"/>
          <w:lang w:val="en-US"/>
        </w:rPr>
        <w:t>yaxshilanishiga</w:t>
      </w:r>
      <w:proofErr w:type="spellEnd"/>
      <w:r>
        <w:rPr>
          <w:sz w:val="28"/>
          <w:lang w:val="en-US"/>
        </w:rPr>
        <w:t xml:space="preserve">, </w:t>
      </w:r>
      <w:proofErr w:type="spellStart"/>
      <w:r>
        <w:rPr>
          <w:sz w:val="28"/>
          <w:lang w:val="en-US"/>
        </w:rPr>
        <w:t>shu</w:t>
      </w:r>
      <w:proofErr w:type="spellEnd"/>
      <w:r>
        <w:rPr>
          <w:sz w:val="28"/>
          <w:lang w:val="en-US"/>
        </w:rPr>
        <w:t xml:space="preserve"> </w:t>
      </w:r>
      <w:proofErr w:type="spellStart"/>
      <w:r>
        <w:rPr>
          <w:sz w:val="28"/>
          <w:lang w:val="en-US"/>
        </w:rPr>
        <w:t>bilan</w:t>
      </w:r>
      <w:proofErr w:type="spellEnd"/>
      <w:r>
        <w:rPr>
          <w:sz w:val="28"/>
          <w:lang w:val="en-US"/>
        </w:rPr>
        <w:t xml:space="preserve"> </w:t>
      </w:r>
      <w:proofErr w:type="spellStart"/>
      <w:r>
        <w:rPr>
          <w:sz w:val="28"/>
          <w:lang w:val="en-US"/>
        </w:rPr>
        <w:t>birga</w:t>
      </w:r>
      <w:proofErr w:type="spellEnd"/>
      <w:r>
        <w:rPr>
          <w:sz w:val="28"/>
          <w:lang w:val="en-US"/>
        </w:rPr>
        <w:t xml:space="preserve"> </w:t>
      </w:r>
      <w:proofErr w:type="spellStart"/>
      <w:r>
        <w:rPr>
          <w:sz w:val="28"/>
          <w:lang w:val="en-US"/>
        </w:rPr>
        <w:t>modalar</w:t>
      </w:r>
      <w:proofErr w:type="spellEnd"/>
      <w:r>
        <w:rPr>
          <w:sz w:val="28"/>
          <w:lang w:val="en-US"/>
        </w:rPr>
        <w:t xml:space="preserve"> </w:t>
      </w:r>
      <w:proofErr w:type="spellStart"/>
      <w:r>
        <w:rPr>
          <w:sz w:val="28"/>
          <w:lang w:val="en-US"/>
        </w:rPr>
        <w:t>almashinuvining</w:t>
      </w:r>
      <w:proofErr w:type="spellEnd"/>
      <w:r>
        <w:rPr>
          <w:sz w:val="28"/>
          <w:lang w:val="en-US"/>
        </w:rPr>
        <w:t xml:space="preserve"> </w:t>
      </w:r>
      <w:proofErr w:type="spellStart"/>
      <w:r>
        <w:rPr>
          <w:sz w:val="28"/>
          <w:lang w:val="en-US"/>
        </w:rPr>
        <w:t>mo‘tadillanishiga</w:t>
      </w:r>
      <w:proofErr w:type="spellEnd"/>
      <w:r>
        <w:rPr>
          <w:sz w:val="28"/>
          <w:lang w:val="en-US"/>
        </w:rPr>
        <w:t xml:space="preserve"> </w:t>
      </w:r>
      <w:proofErr w:type="spellStart"/>
      <w:r>
        <w:rPr>
          <w:sz w:val="28"/>
          <w:lang w:val="en-US"/>
        </w:rPr>
        <w:t>yordam</w:t>
      </w:r>
      <w:proofErr w:type="spellEnd"/>
      <w:r>
        <w:rPr>
          <w:sz w:val="28"/>
          <w:lang w:val="en-US"/>
        </w:rPr>
        <w:t xml:space="preserve"> </w:t>
      </w:r>
      <w:proofErr w:type="spellStart"/>
      <w:r>
        <w:rPr>
          <w:sz w:val="28"/>
          <w:lang w:val="en-US"/>
        </w:rPr>
        <w:t>beradi.Kosmetikada</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turi</w:t>
      </w:r>
      <w:proofErr w:type="spellEnd"/>
      <w:r>
        <w:rPr>
          <w:sz w:val="28"/>
          <w:lang w:val="en-US"/>
        </w:rPr>
        <w:t xml:space="preserve"> </w:t>
      </w:r>
      <w:proofErr w:type="spellStart"/>
      <w:r>
        <w:rPr>
          <w:sz w:val="28"/>
          <w:lang w:val="en-US"/>
        </w:rPr>
        <w:t>muolajalar</w:t>
      </w:r>
      <w:proofErr w:type="spellEnd"/>
      <w:r>
        <w:rPr>
          <w:sz w:val="28"/>
          <w:lang w:val="en-US"/>
        </w:rPr>
        <w:t xml:space="preserve"> </w:t>
      </w:r>
      <w:proofErr w:type="spellStart"/>
      <w:r>
        <w:rPr>
          <w:sz w:val="28"/>
          <w:lang w:val="en-US"/>
        </w:rPr>
        <w:t>bilan</w:t>
      </w:r>
      <w:proofErr w:type="spellEnd"/>
      <w:r>
        <w:rPr>
          <w:sz w:val="28"/>
          <w:lang w:val="en-US"/>
        </w:rPr>
        <w:t xml:space="preserve"> </w:t>
      </w:r>
      <w:proofErr w:type="spellStart"/>
      <w:r>
        <w:rPr>
          <w:sz w:val="28"/>
          <w:lang w:val="en-US"/>
        </w:rPr>
        <w:t>bog‘liq</w:t>
      </w:r>
      <w:proofErr w:type="spellEnd"/>
      <w:r>
        <w:rPr>
          <w:sz w:val="28"/>
          <w:lang w:val="en-US"/>
        </w:rPr>
        <w:t xml:space="preserve">, </w:t>
      </w:r>
      <w:proofErr w:type="spellStart"/>
      <w:r>
        <w:rPr>
          <w:sz w:val="28"/>
          <w:lang w:val="en-US"/>
        </w:rPr>
        <w:t>parafin</w:t>
      </w:r>
      <w:proofErr w:type="spellEnd"/>
      <w:r>
        <w:rPr>
          <w:sz w:val="28"/>
          <w:lang w:val="en-US"/>
        </w:rPr>
        <w:t xml:space="preserve"> </w:t>
      </w:r>
      <w:proofErr w:type="spellStart"/>
      <w:r>
        <w:rPr>
          <w:sz w:val="28"/>
          <w:lang w:val="en-US"/>
        </w:rPr>
        <w:t>niqoblar</w:t>
      </w:r>
      <w:proofErr w:type="spellEnd"/>
      <w:r>
        <w:rPr>
          <w:sz w:val="28"/>
          <w:lang w:val="en-US"/>
        </w:rPr>
        <w:t xml:space="preserve">. </w:t>
      </w:r>
    </w:p>
    <w:p w:rsidR="00AD0D83" w:rsidRDefault="00AD0D83" w:rsidP="00AD0D83">
      <w:pPr>
        <w:spacing w:after="47" w:line="360" w:lineRule="auto"/>
        <w:ind w:left="103" w:hanging="10"/>
        <w:jc w:val="both"/>
        <w:rPr>
          <w:lang w:val="en-US"/>
        </w:rPr>
      </w:pPr>
      <w:proofErr w:type="spellStart"/>
      <w:r>
        <w:rPr>
          <w:sz w:val="28"/>
          <w:lang w:val="en-US"/>
        </w:rPr>
        <w:t>Massaj</w:t>
      </w:r>
      <w:proofErr w:type="spellEnd"/>
      <w:r>
        <w:rPr>
          <w:sz w:val="28"/>
          <w:lang w:val="en-US"/>
        </w:rPr>
        <w:t xml:space="preserve"> </w:t>
      </w:r>
      <w:proofErr w:type="spellStart"/>
      <w:r>
        <w:rPr>
          <w:sz w:val="28"/>
          <w:lang w:val="en-US"/>
        </w:rPr>
        <w:t>usullari.Besh</w:t>
      </w:r>
      <w:proofErr w:type="spellEnd"/>
      <w:r>
        <w:rPr>
          <w:sz w:val="28"/>
          <w:lang w:val="en-US"/>
        </w:rPr>
        <w:t xml:space="preserve"> </w:t>
      </w:r>
      <w:proofErr w:type="spellStart"/>
      <w:r>
        <w:rPr>
          <w:sz w:val="28"/>
          <w:lang w:val="en-US"/>
        </w:rPr>
        <w:t>asosiy</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usullari</w:t>
      </w:r>
      <w:proofErr w:type="spellEnd"/>
      <w:r>
        <w:rPr>
          <w:sz w:val="28"/>
          <w:lang w:val="en-US"/>
        </w:rPr>
        <w:t xml:space="preserve"> bor.1. </w:t>
      </w:r>
      <w:proofErr w:type="spellStart"/>
      <w:r>
        <w:rPr>
          <w:sz w:val="28"/>
          <w:lang w:val="en-US"/>
        </w:rPr>
        <w:t>Silash</w:t>
      </w:r>
      <w:proofErr w:type="spellEnd"/>
      <w:r>
        <w:rPr>
          <w:sz w:val="28"/>
          <w:lang w:val="en-US"/>
        </w:rPr>
        <w:t xml:space="preserve"> </w:t>
      </w:r>
      <w:proofErr w:type="spellStart"/>
      <w:r>
        <w:rPr>
          <w:sz w:val="28"/>
          <w:lang w:val="en-US"/>
        </w:rPr>
        <w:t>usuli</w:t>
      </w:r>
      <w:proofErr w:type="spellEnd"/>
      <w:r>
        <w:rPr>
          <w:sz w:val="28"/>
          <w:lang w:val="en-US"/>
        </w:rPr>
        <w:t xml:space="preserve"> </w:t>
      </w:r>
      <w:proofErr w:type="spellStart"/>
      <w:r>
        <w:rPr>
          <w:sz w:val="28"/>
          <w:lang w:val="en-US"/>
        </w:rPr>
        <w:t>faqat</w:t>
      </w:r>
      <w:proofErr w:type="spellEnd"/>
      <w:r>
        <w:rPr>
          <w:sz w:val="28"/>
          <w:lang w:val="en-US"/>
        </w:rPr>
        <w:t xml:space="preserve"> </w:t>
      </w:r>
      <w:proofErr w:type="spellStart"/>
      <w:r>
        <w:rPr>
          <w:sz w:val="28"/>
          <w:lang w:val="en-US"/>
        </w:rPr>
        <w:t>terida</w:t>
      </w:r>
      <w:proofErr w:type="spellEnd"/>
      <w:r>
        <w:rPr>
          <w:sz w:val="28"/>
          <w:lang w:val="en-US"/>
        </w:rPr>
        <w:t xml:space="preserve"> </w:t>
      </w:r>
      <w:proofErr w:type="spellStart"/>
      <w:r>
        <w:rPr>
          <w:sz w:val="28"/>
          <w:lang w:val="en-US"/>
        </w:rPr>
        <w:t>bajariladi</w:t>
      </w:r>
      <w:proofErr w:type="spellEnd"/>
      <w:r>
        <w:rPr>
          <w:sz w:val="28"/>
          <w:lang w:val="en-US"/>
        </w:rPr>
        <w:t xml:space="preserve">. U </w:t>
      </w:r>
      <w:proofErr w:type="spellStart"/>
      <w:r>
        <w:rPr>
          <w:sz w:val="28"/>
          <w:lang w:val="en-US"/>
        </w:rPr>
        <w:t>qon</w:t>
      </w:r>
      <w:proofErr w:type="spellEnd"/>
      <w:r>
        <w:rPr>
          <w:sz w:val="28"/>
          <w:lang w:val="en-US"/>
        </w:rPr>
        <w:t xml:space="preserve"> </w:t>
      </w:r>
      <w:proofErr w:type="spellStart"/>
      <w:r>
        <w:rPr>
          <w:sz w:val="28"/>
          <w:lang w:val="en-US"/>
        </w:rPr>
        <w:t>aylanishini</w:t>
      </w:r>
      <w:proofErr w:type="spellEnd"/>
      <w:r>
        <w:rPr>
          <w:sz w:val="28"/>
          <w:lang w:val="en-US"/>
        </w:rPr>
        <w:t xml:space="preserve"> </w:t>
      </w:r>
      <w:proofErr w:type="spellStart"/>
      <w:r>
        <w:rPr>
          <w:sz w:val="28"/>
          <w:lang w:val="en-US"/>
        </w:rPr>
        <w:t>yaxshilaydi</w:t>
      </w:r>
      <w:proofErr w:type="spellEnd"/>
      <w:r>
        <w:rPr>
          <w:sz w:val="28"/>
          <w:lang w:val="en-US"/>
        </w:rPr>
        <w:t xml:space="preserve">, </w:t>
      </w:r>
      <w:proofErr w:type="spellStart"/>
      <w:r>
        <w:rPr>
          <w:sz w:val="28"/>
          <w:lang w:val="en-US"/>
        </w:rPr>
        <w:t>silash</w:t>
      </w:r>
      <w:proofErr w:type="spellEnd"/>
      <w:r>
        <w:rPr>
          <w:sz w:val="28"/>
          <w:lang w:val="en-US"/>
        </w:rPr>
        <w:t xml:space="preserve"> </w:t>
      </w:r>
      <w:proofErr w:type="spellStart"/>
      <w:r>
        <w:rPr>
          <w:sz w:val="28"/>
          <w:lang w:val="en-US"/>
        </w:rPr>
        <w:t>natijasida</w:t>
      </w:r>
      <w:proofErr w:type="spellEnd"/>
      <w:r>
        <w:rPr>
          <w:sz w:val="28"/>
          <w:lang w:val="en-US"/>
        </w:rPr>
        <w:t xml:space="preserve"> </w:t>
      </w:r>
      <w:proofErr w:type="spellStart"/>
      <w:r>
        <w:rPr>
          <w:sz w:val="28"/>
          <w:lang w:val="en-US"/>
        </w:rPr>
        <w:t>terining</w:t>
      </w:r>
      <w:proofErr w:type="spellEnd"/>
      <w:r>
        <w:rPr>
          <w:sz w:val="28"/>
          <w:lang w:val="en-US"/>
        </w:rPr>
        <w:t xml:space="preserve"> </w:t>
      </w:r>
      <w:proofErr w:type="spellStart"/>
      <w:r>
        <w:rPr>
          <w:sz w:val="28"/>
          <w:lang w:val="en-US"/>
        </w:rPr>
        <w:t>yashab</w:t>
      </w:r>
      <w:proofErr w:type="spellEnd"/>
      <w:r>
        <w:rPr>
          <w:sz w:val="28"/>
          <w:lang w:val="en-US"/>
        </w:rPr>
        <w:t xml:space="preserve"> </w:t>
      </w:r>
      <w:proofErr w:type="spellStart"/>
      <w:r>
        <w:rPr>
          <w:sz w:val="28"/>
          <w:lang w:val="en-US"/>
        </w:rPr>
        <w:t>bo‘lgan</w:t>
      </w:r>
      <w:proofErr w:type="spellEnd"/>
      <w:r>
        <w:rPr>
          <w:sz w:val="28"/>
          <w:lang w:val="en-US"/>
        </w:rPr>
        <w:t xml:space="preserve"> </w:t>
      </w:r>
      <w:proofErr w:type="spellStart"/>
      <w:r>
        <w:rPr>
          <w:sz w:val="28"/>
          <w:lang w:val="en-US"/>
        </w:rPr>
        <w:t>yuqori</w:t>
      </w:r>
      <w:proofErr w:type="spellEnd"/>
      <w:r>
        <w:rPr>
          <w:sz w:val="28"/>
          <w:lang w:val="en-US"/>
        </w:rPr>
        <w:t xml:space="preserve"> </w:t>
      </w:r>
      <w:proofErr w:type="spellStart"/>
      <w:r>
        <w:rPr>
          <w:sz w:val="28"/>
          <w:lang w:val="en-US"/>
        </w:rPr>
        <w:t>qavati</w:t>
      </w:r>
      <w:proofErr w:type="spellEnd"/>
      <w:r>
        <w:rPr>
          <w:sz w:val="28"/>
          <w:lang w:val="en-US"/>
        </w:rPr>
        <w:t xml:space="preserve"> (epidermis) </w:t>
      </w:r>
      <w:proofErr w:type="spellStart"/>
      <w:r>
        <w:rPr>
          <w:sz w:val="28"/>
          <w:lang w:val="en-US"/>
        </w:rPr>
        <w:t>ko‘chib</w:t>
      </w:r>
      <w:proofErr w:type="spellEnd"/>
      <w:r>
        <w:rPr>
          <w:sz w:val="28"/>
          <w:lang w:val="en-US"/>
        </w:rPr>
        <w:t xml:space="preserve"> </w:t>
      </w:r>
      <w:proofErr w:type="spellStart"/>
      <w:r>
        <w:rPr>
          <w:sz w:val="28"/>
          <w:lang w:val="en-US"/>
        </w:rPr>
        <w:t>tushadi</w:t>
      </w:r>
      <w:proofErr w:type="spellEnd"/>
      <w:r>
        <w:rPr>
          <w:sz w:val="28"/>
          <w:lang w:val="en-US"/>
        </w:rPr>
        <w:t xml:space="preserve">. </w:t>
      </w:r>
      <w:proofErr w:type="spellStart"/>
      <w:r>
        <w:rPr>
          <w:sz w:val="28"/>
          <w:lang w:val="en-US"/>
        </w:rPr>
        <w:t>Terining</w:t>
      </w:r>
      <w:proofErr w:type="spellEnd"/>
      <w:r>
        <w:rPr>
          <w:sz w:val="28"/>
          <w:lang w:val="en-US"/>
        </w:rPr>
        <w:t xml:space="preserve"> </w:t>
      </w:r>
      <w:proofErr w:type="spellStart"/>
      <w:r>
        <w:rPr>
          <w:sz w:val="28"/>
          <w:lang w:val="en-US"/>
        </w:rPr>
        <w:t>nafas</w:t>
      </w:r>
      <w:proofErr w:type="spellEnd"/>
      <w:r>
        <w:rPr>
          <w:sz w:val="28"/>
          <w:lang w:val="en-US"/>
        </w:rPr>
        <w:t xml:space="preserve"> </w:t>
      </w:r>
      <w:proofErr w:type="spellStart"/>
      <w:r>
        <w:rPr>
          <w:sz w:val="28"/>
          <w:lang w:val="en-US"/>
        </w:rPr>
        <w:t>olishi</w:t>
      </w:r>
      <w:proofErr w:type="spellEnd"/>
      <w:r>
        <w:rPr>
          <w:sz w:val="28"/>
          <w:lang w:val="en-US"/>
        </w:rPr>
        <w:t xml:space="preserve"> </w:t>
      </w:r>
      <w:proofErr w:type="spellStart"/>
      <w:r>
        <w:rPr>
          <w:sz w:val="28"/>
          <w:lang w:val="en-US"/>
        </w:rPr>
        <w:t>yaxshilanadi</w:t>
      </w:r>
      <w:proofErr w:type="spellEnd"/>
      <w:r>
        <w:rPr>
          <w:sz w:val="28"/>
          <w:lang w:val="en-US"/>
        </w:rPr>
        <w:t xml:space="preserve">. </w:t>
      </w:r>
    </w:p>
    <w:p w:rsidR="00AD0D83" w:rsidRDefault="00AD0D83" w:rsidP="00AD0D83">
      <w:pPr>
        <w:spacing w:after="47" w:line="360" w:lineRule="auto"/>
        <w:ind w:left="103" w:hanging="10"/>
        <w:jc w:val="both"/>
        <w:rPr>
          <w:lang w:val="en-US"/>
        </w:rPr>
      </w:pPr>
      <w:r>
        <w:rPr>
          <w:sz w:val="28"/>
          <w:lang w:val="en-US"/>
        </w:rPr>
        <w:t xml:space="preserve">2.Uqalash </w:t>
      </w:r>
      <w:proofErr w:type="spellStart"/>
      <w:r>
        <w:rPr>
          <w:sz w:val="28"/>
          <w:lang w:val="en-US"/>
        </w:rPr>
        <w:t>usuli</w:t>
      </w:r>
      <w:proofErr w:type="spellEnd"/>
      <w:r>
        <w:rPr>
          <w:sz w:val="28"/>
          <w:lang w:val="en-US"/>
        </w:rPr>
        <w:t xml:space="preserve"> </w:t>
      </w:r>
      <w:proofErr w:type="spellStart"/>
      <w:r>
        <w:rPr>
          <w:sz w:val="28"/>
          <w:lang w:val="en-US"/>
        </w:rPr>
        <w:t>ta’sirida</w:t>
      </w:r>
      <w:proofErr w:type="spellEnd"/>
      <w:r>
        <w:rPr>
          <w:sz w:val="28"/>
          <w:lang w:val="en-US"/>
        </w:rPr>
        <w:t xml:space="preserve"> </w:t>
      </w:r>
      <w:proofErr w:type="spellStart"/>
      <w:r>
        <w:rPr>
          <w:sz w:val="28"/>
          <w:lang w:val="en-US"/>
        </w:rPr>
        <w:t>paylarning</w:t>
      </w:r>
      <w:proofErr w:type="spellEnd"/>
      <w:r>
        <w:rPr>
          <w:sz w:val="28"/>
          <w:lang w:val="en-US"/>
        </w:rPr>
        <w:t xml:space="preserve"> </w:t>
      </w:r>
      <w:proofErr w:type="spellStart"/>
      <w:r>
        <w:rPr>
          <w:sz w:val="28"/>
          <w:lang w:val="en-US"/>
        </w:rPr>
        <w:t>elastikligi</w:t>
      </w:r>
      <w:proofErr w:type="spellEnd"/>
      <w:r>
        <w:rPr>
          <w:sz w:val="28"/>
          <w:lang w:val="en-US"/>
        </w:rPr>
        <w:t xml:space="preserve"> </w:t>
      </w:r>
      <w:proofErr w:type="spellStart"/>
      <w:r>
        <w:rPr>
          <w:sz w:val="28"/>
          <w:lang w:val="en-US"/>
        </w:rPr>
        <w:t>oshadi</w:t>
      </w:r>
      <w:proofErr w:type="spellEnd"/>
      <w:r>
        <w:rPr>
          <w:sz w:val="28"/>
          <w:lang w:val="en-US"/>
        </w:rPr>
        <w:t xml:space="preserve">, </w:t>
      </w:r>
      <w:proofErr w:type="spellStart"/>
      <w:r>
        <w:rPr>
          <w:sz w:val="28"/>
          <w:lang w:val="en-US"/>
        </w:rPr>
        <w:t>qisqargan</w:t>
      </w:r>
      <w:proofErr w:type="spellEnd"/>
      <w:r>
        <w:rPr>
          <w:sz w:val="28"/>
          <w:lang w:val="en-US"/>
        </w:rPr>
        <w:t xml:space="preserve"> </w:t>
      </w:r>
      <w:proofErr w:type="spellStart"/>
      <w:r>
        <w:rPr>
          <w:sz w:val="28"/>
          <w:lang w:val="en-US"/>
        </w:rPr>
        <w:t>mushak</w:t>
      </w:r>
      <w:proofErr w:type="spellEnd"/>
      <w:r>
        <w:rPr>
          <w:sz w:val="28"/>
          <w:lang w:val="en-US"/>
        </w:rPr>
        <w:t xml:space="preserve"> </w:t>
      </w:r>
      <w:proofErr w:type="spellStart"/>
      <w:r>
        <w:rPr>
          <w:sz w:val="28"/>
          <w:lang w:val="en-US"/>
        </w:rPr>
        <w:t>pardalari</w:t>
      </w:r>
      <w:proofErr w:type="spellEnd"/>
      <w:r>
        <w:rPr>
          <w:sz w:val="28"/>
          <w:lang w:val="en-US"/>
        </w:rPr>
        <w:t xml:space="preserve"> </w:t>
      </w:r>
      <w:proofErr w:type="spellStart"/>
      <w:r>
        <w:rPr>
          <w:sz w:val="28"/>
          <w:lang w:val="en-US"/>
        </w:rPr>
        <w:t>cho‘zilib</w:t>
      </w:r>
      <w:proofErr w:type="spellEnd"/>
      <w:r>
        <w:rPr>
          <w:sz w:val="28"/>
          <w:lang w:val="en-US"/>
        </w:rPr>
        <w:t xml:space="preserve"> </w:t>
      </w:r>
      <w:proofErr w:type="spellStart"/>
      <w:r>
        <w:rPr>
          <w:sz w:val="28"/>
          <w:lang w:val="en-US"/>
        </w:rPr>
        <w:t>tortiladi</w:t>
      </w:r>
      <w:proofErr w:type="spellEnd"/>
      <w:r>
        <w:rPr>
          <w:sz w:val="28"/>
          <w:lang w:val="en-US"/>
        </w:rPr>
        <w:t xml:space="preserve">. </w:t>
      </w:r>
      <w:proofErr w:type="spellStart"/>
      <w:r>
        <w:rPr>
          <w:sz w:val="28"/>
          <w:lang w:val="en-US"/>
        </w:rPr>
        <w:t>To‘qimalarda</w:t>
      </w:r>
      <w:proofErr w:type="spellEnd"/>
      <w:r>
        <w:rPr>
          <w:sz w:val="28"/>
          <w:lang w:val="en-US"/>
        </w:rPr>
        <w:t xml:space="preserve"> </w:t>
      </w:r>
      <w:proofErr w:type="spellStart"/>
      <w:r>
        <w:rPr>
          <w:sz w:val="28"/>
          <w:lang w:val="en-US"/>
        </w:rPr>
        <w:t>qon</w:t>
      </w:r>
      <w:proofErr w:type="spellEnd"/>
      <w:r>
        <w:rPr>
          <w:sz w:val="28"/>
          <w:lang w:val="en-US"/>
        </w:rPr>
        <w:t xml:space="preserve"> </w:t>
      </w:r>
      <w:proofErr w:type="spellStart"/>
      <w:r>
        <w:rPr>
          <w:sz w:val="28"/>
          <w:lang w:val="en-US"/>
        </w:rPr>
        <w:t>tomirlari</w:t>
      </w:r>
      <w:proofErr w:type="spellEnd"/>
      <w:r>
        <w:rPr>
          <w:sz w:val="28"/>
          <w:lang w:val="en-US"/>
        </w:rPr>
        <w:t xml:space="preserve"> </w:t>
      </w:r>
      <w:proofErr w:type="spellStart"/>
      <w:r>
        <w:rPr>
          <w:sz w:val="28"/>
          <w:lang w:val="en-US"/>
        </w:rPr>
        <w:t>kengayib</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kapilyarlar</w:t>
      </w:r>
      <w:proofErr w:type="spellEnd"/>
      <w:r>
        <w:rPr>
          <w:sz w:val="28"/>
          <w:lang w:val="en-US"/>
        </w:rPr>
        <w:t xml:space="preserve"> </w:t>
      </w:r>
      <w:proofErr w:type="spellStart"/>
      <w:r>
        <w:rPr>
          <w:sz w:val="28"/>
          <w:lang w:val="en-US"/>
        </w:rPr>
        <w:t>ochiladi</w:t>
      </w:r>
      <w:proofErr w:type="spellEnd"/>
      <w:r>
        <w:rPr>
          <w:sz w:val="28"/>
          <w:lang w:val="en-US"/>
        </w:rPr>
        <w:t xml:space="preserve">. </w:t>
      </w:r>
    </w:p>
    <w:p w:rsidR="00AD0D83" w:rsidRDefault="00AD0D83" w:rsidP="00AD0D83">
      <w:pPr>
        <w:spacing w:after="47" w:line="360" w:lineRule="auto"/>
        <w:ind w:left="103" w:hanging="10"/>
        <w:jc w:val="both"/>
        <w:rPr>
          <w:lang w:val="en-US"/>
        </w:rPr>
      </w:pPr>
      <w:r>
        <w:rPr>
          <w:sz w:val="28"/>
          <w:lang w:val="en-US"/>
        </w:rPr>
        <w:lastRenderedPageBreak/>
        <w:t xml:space="preserve">3.Qoqish </w:t>
      </w:r>
      <w:proofErr w:type="spellStart"/>
      <w:r>
        <w:rPr>
          <w:sz w:val="28"/>
          <w:lang w:val="en-US"/>
        </w:rPr>
        <w:t>usuli</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qilayotgan</w:t>
      </w:r>
      <w:proofErr w:type="spellEnd"/>
      <w:r>
        <w:rPr>
          <w:sz w:val="28"/>
          <w:lang w:val="en-US"/>
        </w:rPr>
        <w:t xml:space="preserve"> </w:t>
      </w:r>
      <w:proofErr w:type="spellStart"/>
      <w:r>
        <w:rPr>
          <w:sz w:val="28"/>
          <w:lang w:val="en-US"/>
        </w:rPr>
        <w:t>joyga</w:t>
      </w:r>
      <w:proofErr w:type="spellEnd"/>
      <w:r>
        <w:rPr>
          <w:sz w:val="28"/>
          <w:lang w:val="en-US"/>
        </w:rPr>
        <w:t xml:space="preserve"> </w:t>
      </w:r>
      <w:proofErr w:type="spellStart"/>
      <w:r>
        <w:rPr>
          <w:sz w:val="28"/>
          <w:lang w:val="en-US"/>
        </w:rPr>
        <w:t>ko‘p</w:t>
      </w:r>
      <w:proofErr w:type="spellEnd"/>
      <w:r>
        <w:rPr>
          <w:sz w:val="28"/>
          <w:lang w:val="en-US"/>
        </w:rPr>
        <w:t xml:space="preserve"> </w:t>
      </w:r>
      <w:proofErr w:type="spellStart"/>
      <w:r>
        <w:rPr>
          <w:sz w:val="28"/>
          <w:lang w:val="en-US"/>
        </w:rPr>
        <w:t>qon</w:t>
      </w:r>
      <w:proofErr w:type="spellEnd"/>
      <w:r>
        <w:rPr>
          <w:sz w:val="28"/>
          <w:lang w:val="en-US"/>
        </w:rPr>
        <w:t xml:space="preserve"> </w:t>
      </w:r>
      <w:proofErr w:type="spellStart"/>
      <w:r>
        <w:rPr>
          <w:sz w:val="28"/>
          <w:lang w:val="en-US"/>
        </w:rPr>
        <w:t>kelishi</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uning</w:t>
      </w:r>
      <w:proofErr w:type="spellEnd"/>
      <w:r>
        <w:rPr>
          <w:sz w:val="28"/>
          <w:lang w:val="en-US"/>
        </w:rPr>
        <w:t xml:space="preserve"> </w:t>
      </w:r>
      <w:proofErr w:type="spellStart"/>
      <w:r>
        <w:rPr>
          <w:sz w:val="28"/>
          <w:lang w:val="en-US"/>
        </w:rPr>
        <w:t>oziqlanishini</w:t>
      </w:r>
      <w:proofErr w:type="spellEnd"/>
      <w:r>
        <w:rPr>
          <w:sz w:val="28"/>
          <w:lang w:val="en-US"/>
        </w:rPr>
        <w:t xml:space="preserve"> </w:t>
      </w:r>
      <w:proofErr w:type="spellStart"/>
      <w:r>
        <w:rPr>
          <w:sz w:val="28"/>
          <w:lang w:val="en-US"/>
        </w:rPr>
        <w:t>yaxshilaydi</w:t>
      </w:r>
      <w:proofErr w:type="spellEnd"/>
      <w:r>
        <w:rPr>
          <w:sz w:val="28"/>
          <w:lang w:val="en-US"/>
        </w:rPr>
        <w:t xml:space="preserve">, </w:t>
      </w:r>
      <w:proofErr w:type="spellStart"/>
      <w:r>
        <w:rPr>
          <w:sz w:val="28"/>
          <w:lang w:val="en-US"/>
        </w:rPr>
        <w:t>mushak</w:t>
      </w:r>
      <w:proofErr w:type="spellEnd"/>
      <w:r>
        <w:rPr>
          <w:sz w:val="28"/>
          <w:lang w:val="en-US"/>
        </w:rPr>
        <w:t xml:space="preserve"> </w:t>
      </w:r>
      <w:proofErr w:type="spellStart"/>
      <w:r>
        <w:rPr>
          <w:sz w:val="28"/>
          <w:lang w:val="en-US"/>
        </w:rPr>
        <w:t>tolalarini</w:t>
      </w:r>
      <w:proofErr w:type="spellEnd"/>
      <w:r>
        <w:rPr>
          <w:sz w:val="28"/>
          <w:lang w:val="en-US"/>
        </w:rPr>
        <w:t xml:space="preserve"> </w:t>
      </w:r>
      <w:proofErr w:type="spellStart"/>
      <w:r>
        <w:rPr>
          <w:sz w:val="28"/>
          <w:lang w:val="en-US"/>
        </w:rPr>
        <w:t>ta’sirlantirib</w:t>
      </w:r>
      <w:proofErr w:type="spellEnd"/>
      <w:r>
        <w:rPr>
          <w:sz w:val="28"/>
          <w:lang w:val="en-US"/>
        </w:rPr>
        <w:t xml:space="preserve">, </w:t>
      </w:r>
      <w:proofErr w:type="spellStart"/>
      <w:r>
        <w:rPr>
          <w:sz w:val="28"/>
          <w:lang w:val="en-US"/>
        </w:rPr>
        <w:t>qisqarish</w:t>
      </w:r>
      <w:proofErr w:type="spellEnd"/>
      <w:r>
        <w:rPr>
          <w:sz w:val="28"/>
          <w:lang w:val="en-US"/>
        </w:rPr>
        <w:t xml:space="preserve"> </w:t>
      </w:r>
      <w:proofErr w:type="spellStart"/>
      <w:r>
        <w:rPr>
          <w:sz w:val="28"/>
          <w:lang w:val="en-US"/>
        </w:rPr>
        <w:t>kuchini</w:t>
      </w:r>
      <w:proofErr w:type="spellEnd"/>
      <w:r>
        <w:rPr>
          <w:sz w:val="28"/>
          <w:lang w:val="en-US"/>
        </w:rPr>
        <w:t xml:space="preserve"> </w:t>
      </w:r>
      <w:proofErr w:type="spellStart"/>
      <w:r>
        <w:rPr>
          <w:sz w:val="28"/>
          <w:lang w:val="en-US"/>
        </w:rPr>
        <w:t>oshiradi</w:t>
      </w:r>
      <w:proofErr w:type="spellEnd"/>
      <w:r>
        <w:rPr>
          <w:sz w:val="28"/>
          <w:lang w:val="en-US"/>
        </w:rPr>
        <w:t xml:space="preserve">. </w:t>
      </w:r>
    </w:p>
    <w:p w:rsidR="00AD0D83" w:rsidRDefault="00AD0D83" w:rsidP="00AD0D83">
      <w:pPr>
        <w:spacing w:after="47" w:line="360" w:lineRule="auto"/>
        <w:ind w:left="103" w:hanging="10"/>
        <w:jc w:val="both"/>
        <w:rPr>
          <w:lang w:val="en-US"/>
        </w:rPr>
      </w:pPr>
      <w:r>
        <w:rPr>
          <w:sz w:val="28"/>
          <w:lang w:val="en-US"/>
        </w:rPr>
        <w:t xml:space="preserve">4.Ishqalash </w:t>
      </w:r>
      <w:proofErr w:type="spellStart"/>
      <w:r>
        <w:rPr>
          <w:sz w:val="28"/>
          <w:lang w:val="en-US"/>
        </w:rPr>
        <w:t>usuli</w:t>
      </w:r>
      <w:proofErr w:type="spellEnd"/>
      <w:r>
        <w:rPr>
          <w:sz w:val="28"/>
          <w:lang w:val="en-US"/>
        </w:rPr>
        <w:t xml:space="preserve"> </w:t>
      </w:r>
      <w:proofErr w:type="spellStart"/>
      <w:r>
        <w:rPr>
          <w:sz w:val="28"/>
          <w:lang w:val="en-US"/>
        </w:rPr>
        <w:t>bo‘g‘imlarda</w:t>
      </w:r>
      <w:proofErr w:type="spellEnd"/>
      <w:r>
        <w:rPr>
          <w:sz w:val="28"/>
          <w:lang w:val="en-US"/>
        </w:rPr>
        <w:t xml:space="preserve"> , </w:t>
      </w:r>
      <w:proofErr w:type="spellStart"/>
      <w:r>
        <w:rPr>
          <w:sz w:val="28"/>
          <w:lang w:val="en-US"/>
        </w:rPr>
        <w:t>paylarda</w:t>
      </w:r>
      <w:proofErr w:type="spellEnd"/>
      <w:r>
        <w:rPr>
          <w:sz w:val="28"/>
          <w:lang w:val="en-US"/>
        </w:rPr>
        <w:t xml:space="preserve"> </w:t>
      </w:r>
      <w:proofErr w:type="spellStart"/>
      <w:r>
        <w:rPr>
          <w:sz w:val="28"/>
          <w:lang w:val="en-US"/>
        </w:rPr>
        <w:t>boylamlarda</w:t>
      </w:r>
      <w:proofErr w:type="spellEnd"/>
      <w:r>
        <w:rPr>
          <w:sz w:val="28"/>
          <w:lang w:val="en-US"/>
        </w:rPr>
        <w:t xml:space="preserve">, </w:t>
      </w:r>
      <w:proofErr w:type="spellStart"/>
      <w:r>
        <w:rPr>
          <w:sz w:val="28"/>
          <w:lang w:val="en-US"/>
        </w:rPr>
        <w:t>asablarning</w:t>
      </w:r>
      <w:proofErr w:type="spellEnd"/>
      <w:r>
        <w:rPr>
          <w:sz w:val="28"/>
          <w:lang w:val="en-US"/>
        </w:rPr>
        <w:t xml:space="preserve"> </w:t>
      </w:r>
      <w:proofErr w:type="spellStart"/>
      <w:r>
        <w:rPr>
          <w:sz w:val="28"/>
          <w:lang w:val="en-US"/>
        </w:rPr>
        <w:t>chiqish</w:t>
      </w:r>
      <w:proofErr w:type="spellEnd"/>
      <w:r>
        <w:rPr>
          <w:sz w:val="28"/>
          <w:lang w:val="en-US"/>
        </w:rPr>
        <w:t xml:space="preserve"> </w:t>
      </w:r>
      <w:proofErr w:type="spellStart"/>
      <w:r>
        <w:rPr>
          <w:sz w:val="28"/>
          <w:lang w:val="en-US"/>
        </w:rPr>
        <w:t>joylarida</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boshqa</w:t>
      </w:r>
      <w:proofErr w:type="spellEnd"/>
      <w:r>
        <w:rPr>
          <w:sz w:val="28"/>
          <w:lang w:val="en-US"/>
        </w:rPr>
        <w:t xml:space="preserve"> </w:t>
      </w:r>
      <w:proofErr w:type="spellStart"/>
      <w:r>
        <w:rPr>
          <w:sz w:val="28"/>
          <w:lang w:val="en-US"/>
        </w:rPr>
        <w:t>sohalarda</w:t>
      </w:r>
      <w:proofErr w:type="spellEnd"/>
      <w:r>
        <w:rPr>
          <w:sz w:val="28"/>
          <w:lang w:val="en-US"/>
        </w:rPr>
        <w:t xml:space="preserve"> </w:t>
      </w:r>
      <w:proofErr w:type="spellStart"/>
      <w:r>
        <w:rPr>
          <w:sz w:val="28"/>
          <w:lang w:val="en-US"/>
        </w:rPr>
        <w:t>o‘tkaziladi</w:t>
      </w:r>
      <w:proofErr w:type="spellEnd"/>
      <w:r>
        <w:rPr>
          <w:sz w:val="28"/>
          <w:lang w:val="en-US"/>
        </w:rPr>
        <w:t xml:space="preserve"> </w:t>
      </w:r>
      <w:proofErr w:type="spellStart"/>
      <w:r>
        <w:rPr>
          <w:sz w:val="28"/>
          <w:lang w:val="en-US"/>
        </w:rPr>
        <w:t>hamda</w:t>
      </w:r>
      <w:proofErr w:type="spellEnd"/>
      <w:r>
        <w:rPr>
          <w:sz w:val="28"/>
          <w:lang w:val="en-US"/>
        </w:rPr>
        <w:t xml:space="preserve"> </w:t>
      </w:r>
      <w:proofErr w:type="spellStart"/>
      <w:r>
        <w:rPr>
          <w:sz w:val="28"/>
          <w:lang w:val="en-US"/>
        </w:rPr>
        <w:t>terini</w:t>
      </w:r>
      <w:proofErr w:type="spellEnd"/>
      <w:r>
        <w:rPr>
          <w:sz w:val="28"/>
          <w:lang w:val="en-US"/>
        </w:rPr>
        <w:t xml:space="preserve"> </w:t>
      </w:r>
      <w:proofErr w:type="spellStart"/>
      <w:r>
        <w:rPr>
          <w:sz w:val="28"/>
          <w:lang w:val="en-US"/>
        </w:rPr>
        <w:t>tezda</w:t>
      </w:r>
      <w:proofErr w:type="spellEnd"/>
      <w:r>
        <w:rPr>
          <w:sz w:val="28"/>
          <w:lang w:val="en-US"/>
        </w:rPr>
        <w:t xml:space="preserve"> </w:t>
      </w:r>
      <w:proofErr w:type="spellStart"/>
      <w:r>
        <w:rPr>
          <w:sz w:val="28"/>
          <w:lang w:val="en-US"/>
        </w:rPr>
        <w:t>qizdirish</w:t>
      </w:r>
      <w:proofErr w:type="spellEnd"/>
      <w:r>
        <w:rPr>
          <w:sz w:val="28"/>
          <w:lang w:val="en-US"/>
        </w:rPr>
        <w:t xml:space="preserve"> </w:t>
      </w:r>
      <w:proofErr w:type="spellStart"/>
      <w:r>
        <w:rPr>
          <w:sz w:val="28"/>
          <w:lang w:val="en-US"/>
        </w:rPr>
        <w:t>uchun</w:t>
      </w:r>
      <w:proofErr w:type="spellEnd"/>
      <w:r>
        <w:rPr>
          <w:sz w:val="28"/>
          <w:lang w:val="en-US"/>
        </w:rPr>
        <w:t xml:space="preserve"> </w:t>
      </w:r>
      <w:proofErr w:type="spellStart"/>
      <w:r>
        <w:rPr>
          <w:sz w:val="28"/>
          <w:lang w:val="en-US"/>
        </w:rPr>
        <w:t>bajariladi</w:t>
      </w:r>
      <w:proofErr w:type="spellEnd"/>
      <w:r>
        <w:rPr>
          <w:sz w:val="28"/>
          <w:lang w:val="en-US"/>
        </w:rPr>
        <w:t xml:space="preserve">. </w:t>
      </w:r>
    </w:p>
    <w:p w:rsidR="00AD0D83" w:rsidRDefault="00AD0D83" w:rsidP="00AD0D83">
      <w:pPr>
        <w:spacing w:line="360" w:lineRule="auto"/>
        <w:rPr>
          <w:sz w:val="28"/>
          <w:lang w:val="en-US"/>
        </w:rPr>
      </w:pPr>
      <w:r>
        <w:rPr>
          <w:sz w:val="28"/>
          <w:lang w:val="en-US"/>
        </w:rPr>
        <w:t xml:space="preserve">5.Tebrantirish </w:t>
      </w:r>
      <w:proofErr w:type="spellStart"/>
      <w:r>
        <w:rPr>
          <w:sz w:val="28"/>
          <w:lang w:val="en-US"/>
        </w:rPr>
        <w:t>usuli</w:t>
      </w:r>
      <w:proofErr w:type="spellEnd"/>
      <w:r>
        <w:rPr>
          <w:sz w:val="28"/>
          <w:lang w:val="en-US"/>
        </w:rPr>
        <w:t xml:space="preserve"> </w:t>
      </w:r>
      <w:proofErr w:type="spellStart"/>
      <w:r>
        <w:rPr>
          <w:sz w:val="28"/>
          <w:lang w:val="en-US"/>
        </w:rPr>
        <w:t>silkitib</w:t>
      </w:r>
      <w:proofErr w:type="spellEnd"/>
      <w:r>
        <w:rPr>
          <w:sz w:val="28"/>
          <w:lang w:val="en-US"/>
        </w:rPr>
        <w:t xml:space="preserve"> –</w:t>
      </w:r>
      <w:proofErr w:type="spellStart"/>
      <w:r>
        <w:rPr>
          <w:sz w:val="28"/>
          <w:lang w:val="en-US"/>
        </w:rPr>
        <w:t>silkitib</w:t>
      </w:r>
      <w:proofErr w:type="spellEnd"/>
      <w:r>
        <w:rPr>
          <w:sz w:val="28"/>
          <w:lang w:val="en-US"/>
        </w:rPr>
        <w:t xml:space="preserve"> </w:t>
      </w:r>
      <w:proofErr w:type="spellStart"/>
      <w:r>
        <w:rPr>
          <w:sz w:val="28"/>
          <w:lang w:val="en-US"/>
        </w:rPr>
        <w:t>qo‘yish</w:t>
      </w:r>
      <w:proofErr w:type="spellEnd"/>
      <w:r>
        <w:rPr>
          <w:sz w:val="28"/>
          <w:lang w:val="en-US"/>
        </w:rPr>
        <w:t xml:space="preserve">, </w:t>
      </w:r>
      <w:proofErr w:type="spellStart"/>
      <w:r>
        <w:rPr>
          <w:sz w:val="28"/>
          <w:lang w:val="en-US"/>
        </w:rPr>
        <w:t>titratish</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kaftlar</w:t>
      </w:r>
      <w:proofErr w:type="spellEnd"/>
      <w:r>
        <w:rPr>
          <w:sz w:val="28"/>
          <w:lang w:val="en-US"/>
        </w:rPr>
        <w:t xml:space="preserve"> </w:t>
      </w:r>
      <w:proofErr w:type="spellStart"/>
      <w:r>
        <w:rPr>
          <w:sz w:val="28"/>
          <w:lang w:val="en-US"/>
        </w:rPr>
        <w:t>orasida</w:t>
      </w:r>
      <w:proofErr w:type="spellEnd"/>
      <w:r>
        <w:rPr>
          <w:sz w:val="28"/>
          <w:lang w:val="en-US"/>
        </w:rPr>
        <w:t xml:space="preserve"> </w:t>
      </w:r>
      <w:proofErr w:type="spellStart"/>
      <w:r>
        <w:rPr>
          <w:sz w:val="28"/>
          <w:lang w:val="en-US"/>
        </w:rPr>
        <w:t>mushaklarni</w:t>
      </w:r>
      <w:proofErr w:type="spellEnd"/>
      <w:r>
        <w:rPr>
          <w:sz w:val="28"/>
          <w:lang w:val="en-US"/>
        </w:rPr>
        <w:t xml:space="preserve"> </w:t>
      </w:r>
      <w:proofErr w:type="spellStart"/>
      <w:r>
        <w:rPr>
          <w:sz w:val="28"/>
          <w:lang w:val="en-US"/>
        </w:rPr>
        <w:t>asta</w:t>
      </w:r>
      <w:proofErr w:type="spellEnd"/>
      <w:r>
        <w:rPr>
          <w:sz w:val="28"/>
          <w:lang w:val="en-US"/>
        </w:rPr>
        <w:t xml:space="preserve"> </w:t>
      </w:r>
      <w:proofErr w:type="spellStart"/>
      <w:r>
        <w:rPr>
          <w:sz w:val="28"/>
          <w:lang w:val="en-US"/>
        </w:rPr>
        <w:t>ezish</w:t>
      </w:r>
      <w:proofErr w:type="spellEnd"/>
      <w:r>
        <w:rPr>
          <w:sz w:val="28"/>
          <w:lang w:val="en-US"/>
        </w:rPr>
        <w:t xml:space="preserve"> </w:t>
      </w:r>
      <w:proofErr w:type="spellStart"/>
      <w:r>
        <w:rPr>
          <w:sz w:val="28"/>
          <w:lang w:val="en-US"/>
        </w:rPr>
        <w:t>harakatlaridan</w:t>
      </w:r>
      <w:proofErr w:type="spellEnd"/>
      <w:r>
        <w:rPr>
          <w:sz w:val="28"/>
          <w:lang w:val="en-US"/>
        </w:rPr>
        <w:t xml:space="preserve"> </w:t>
      </w:r>
      <w:proofErr w:type="spellStart"/>
      <w:r>
        <w:rPr>
          <w:sz w:val="28"/>
          <w:lang w:val="en-US"/>
        </w:rPr>
        <w:t>iborat</w:t>
      </w:r>
      <w:proofErr w:type="spellEnd"/>
      <w:r>
        <w:rPr>
          <w:sz w:val="28"/>
          <w:lang w:val="en-US"/>
        </w:rPr>
        <w:t>.</w:t>
      </w:r>
    </w:p>
    <w:p w:rsidR="00AD0D83" w:rsidRDefault="00AD0D83" w:rsidP="00AD0D83">
      <w:pPr>
        <w:pStyle w:val="101"/>
        <w:shd w:val="clear" w:color="auto" w:fill="auto"/>
        <w:spacing w:after="0" w:line="360" w:lineRule="auto"/>
        <w:ind w:left="20" w:firstLine="620"/>
        <w:rPr>
          <w:rFonts w:ascii="Times New Roman" w:eastAsia="Times New Roman" w:hAnsi="Times New Roman" w:cs="Times New Roman"/>
          <w:sz w:val="28"/>
          <w:lang w:val="en-US"/>
        </w:rPr>
      </w:pPr>
      <w:proofErr w:type="spellStart"/>
      <w:r>
        <w:rPr>
          <w:rFonts w:ascii="Times New Roman" w:eastAsia="Times New Roman" w:hAnsi="Times New Roman" w:cs="Times New Roman"/>
          <w:sz w:val="28"/>
          <w:lang w:val="en-US"/>
        </w:rPr>
        <w:t>Gigiyenik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tez</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qaritmasligiga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yordam</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beradi</w:t>
      </w:r>
      <w:proofErr w:type="spellEnd"/>
      <w:r>
        <w:rPr>
          <w:rFonts w:ascii="Times New Roman" w:eastAsia="Times New Roman" w:hAnsi="Times New Roman" w:cs="Times New Roman"/>
          <w:sz w:val="28"/>
          <w:lang w:val="en-US"/>
        </w:rPr>
        <w:t xml:space="preserve">. U </w:t>
      </w:r>
      <w:proofErr w:type="spellStart"/>
      <w:r>
        <w:rPr>
          <w:rFonts w:ascii="Times New Roman" w:eastAsia="Times New Roman" w:hAnsi="Times New Roman" w:cs="Times New Roman"/>
          <w:sz w:val="28"/>
          <w:lang w:val="en-US"/>
        </w:rPr>
        <w:t>teridagi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davolovchiik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xususiyatini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va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elastiklik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qobiliyatini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oshirib</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beradi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Odatda</w:t>
      </w:r>
      <w:proofErr w:type="spellEnd"/>
      <w:r>
        <w:rPr>
          <w:rFonts w:ascii="Times New Roman" w:eastAsia="Times New Roman" w:hAnsi="Times New Roman" w:cs="Times New Roman"/>
          <w:sz w:val="28"/>
          <w:lang w:val="en-US"/>
        </w:rPr>
        <w:t xml:space="preserve">, 30 kun </w:t>
      </w:r>
      <w:proofErr w:type="spellStart"/>
      <w:r>
        <w:rPr>
          <w:rFonts w:ascii="Times New Roman" w:eastAsia="Times New Roman" w:hAnsi="Times New Roman" w:cs="Times New Roman"/>
          <w:sz w:val="28"/>
          <w:lang w:val="en-US"/>
        </w:rPr>
        <w:t>yashagan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o‘zining</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elastiklik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qobiliyatini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yuqotadi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shuning</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uchun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shu</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yoshga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yaqin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qilishni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boshlash</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kerak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Har</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qanday</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boshllashdan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oldin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ko‘rikdan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o‘tkazish</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holatini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baholash</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lozim</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yuzni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tozalashdan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boshlanadi.Yuzni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ikki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qo‘llab</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qilish</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kerak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Bunda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kiprik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burun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quloqlarga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tegib</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ketmaslik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hamda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gigiyena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qoidalariga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amal</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qilmoq</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lozim.Massaj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jarayonida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oziqlantiruvchi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surtma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teriga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yaxshi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singdiriladi.Peshonadan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chakkagacha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burundan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quloqgacha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dahan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sohasidan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quloq</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sohasigacha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bir</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xil</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harakatlar</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bilan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bajariladi.Massaj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harakatlari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ritmik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bo‘lib</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qattiq</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tortmaslik</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kerak.Bu</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holat</w:t>
      </w:r>
      <w:proofErr w:type="spellEnd"/>
      <w:r>
        <w:rPr>
          <w:rFonts w:ascii="Times New Roman" w:eastAsia="Times New Roman" w:hAnsi="Times New Roman" w:cs="Times New Roman"/>
          <w:sz w:val="28"/>
          <w:lang w:val="en-US"/>
        </w:rPr>
        <w:t xml:space="preserve"> </w:t>
      </w:r>
      <w:r>
        <w:rPr>
          <w:rFonts w:ascii="Times New Roman" w:eastAsia="Times New Roman" w:hAnsi="Times New Roman" w:cs="Times New Roman"/>
          <w:b/>
          <w:sz w:val="28"/>
          <w:lang w:val="en-US"/>
        </w:rPr>
        <w:t>3-5</w:t>
      </w:r>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marta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takrorlanadi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usullari.Besh</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asosiy</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massaj</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usullari</w:t>
      </w:r>
      <w:proofErr w:type="spellEnd"/>
      <w:r>
        <w:rPr>
          <w:rFonts w:ascii="Times New Roman" w:eastAsia="Times New Roman" w:hAnsi="Times New Roman" w:cs="Times New Roman"/>
          <w:sz w:val="28"/>
          <w:lang w:val="en-US"/>
        </w:rPr>
        <w:t xml:space="preserve"> bor. 1.Silash </w:t>
      </w:r>
      <w:proofErr w:type="spellStart"/>
      <w:r>
        <w:rPr>
          <w:rFonts w:ascii="Times New Roman" w:eastAsia="Times New Roman" w:hAnsi="Times New Roman" w:cs="Times New Roman"/>
          <w:sz w:val="28"/>
          <w:lang w:val="en-US"/>
        </w:rPr>
        <w:t>usuli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faqat</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terida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bajariladi</w:t>
      </w:r>
      <w:proofErr w:type="spellEnd"/>
      <w:r>
        <w:rPr>
          <w:rFonts w:ascii="Times New Roman" w:eastAsia="Times New Roman" w:hAnsi="Times New Roman" w:cs="Times New Roman"/>
          <w:sz w:val="28"/>
          <w:lang w:val="en-US"/>
        </w:rPr>
        <w:t xml:space="preserve">. U </w:t>
      </w:r>
      <w:proofErr w:type="spellStart"/>
      <w:r>
        <w:rPr>
          <w:rFonts w:ascii="Times New Roman" w:eastAsia="Times New Roman" w:hAnsi="Times New Roman" w:cs="Times New Roman"/>
          <w:sz w:val="28"/>
          <w:lang w:val="en-US"/>
        </w:rPr>
        <w:t>qon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aylanishini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yaxshilaydi,silash</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natijasida</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terining</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yashab</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bo‘lgan</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yuqori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qavati</w:t>
      </w:r>
      <w:proofErr w:type="spellEnd"/>
      <w:r>
        <w:rPr>
          <w:rFonts w:ascii="Times New Roman" w:eastAsia="Times New Roman" w:hAnsi="Times New Roman" w:cs="Times New Roman"/>
          <w:sz w:val="28"/>
          <w:lang w:val="en-US"/>
        </w:rPr>
        <w:t>(epidermis)</w:t>
      </w:r>
      <w:proofErr w:type="spellStart"/>
      <w:r>
        <w:rPr>
          <w:rFonts w:ascii="Times New Roman" w:eastAsia="Times New Roman" w:hAnsi="Times New Roman" w:cs="Times New Roman"/>
          <w:sz w:val="28"/>
          <w:lang w:val="en-US"/>
        </w:rPr>
        <w:t>ko‘chib</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tushadi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Terining</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nafas</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olishi</w:t>
      </w:r>
      <w:proofErr w:type="spellEnd"/>
      <w:r>
        <w:rPr>
          <w:rFonts w:ascii="Times New Roman" w:eastAsia="Times New Roman" w:hAnsi="Times New Roman" w:cs="Times New Roman"/>
          <w:sz w:val="28"/>
          <w:lang w:val="en-US"/>
        </w:rPr>
        <w:t xml:space="preserve"> </w:t>
      </w:r>
      <w:proofErr w:type="spellStart"/>
      <w:r>
        <w:rPr>
          <w:rFonts w:ascii="Times New Roman" w:eastAsia="Times New Roman" w:hAnsi="Times New Roman" w:cs="Times New Roman"/>
          <w:sz w:val="28"/>
          <w:lang w:val="en-US"/>
        </w:rPr>
        <w:t>yaxshilanadi</w:t>
      </w:r>
      <w:proofErr w:type="spellEnd"/>
      <w:r>
        <w:rPr>
          <w:rFonts w:ascii="Times New Roman" w:eastAsia="Times New Roman" w:hAnsi="Times New Roman" w:cs="Times New Roman"/>
          <w:sz w:val="28"/>
          <w:lang w:val="en-US"/>
        </w:rPr>
        <w:t>.</w:t>
      </w:r>
    </w:p>
    <w:p w:rsidR="00AD0D83" w:rsidRDefault="00AD0D83" w:rsidP="00AD0D83">
      <w:pPr>
        <w:pStyle w:val="101"/>
        <w:shd w:val="clear" w:color="auto" w:fill="auto"/>
        <w:spacing w:after="0" w:line="360" w:lineRule="auto"/>
        <w:ind w:left="20" w:firstLine="620"/>
        <w:rPr>
          <w:rStyle w:val="103"/>
          <w:color w:val="000000"/>
          <w:sz w:val="30"/>
          <w:szCs w:val="30"/>
          <w:lang w:val="es-US"/>
        </w:rPr>
      </w:pPr>
    </w:p>
    <w:p w:rsidR="00AD0D83" w:rsidRDefault="00AD0D83" w:rsidP="00AD0D83">
      <w:pPr>
        <w:spacing w:after="48" w:line="276" w:lineRule="auto"/>
        <w:ind w:left="118" w:hanging="10"/>
        <w:jc w:val="both"/>
        <w:rPr>
          <w:lang w:val="en-US"/>
        </w:rPr>
      </w:pPr>
      <w:proofErr w:type="spellStart"/>
      <w:r>
        <w:rPr>
          <w:sz w:val="28"/>
          <w:lang w:val="en-US"/>
        </w:rPr>
        <w:t>Uqalash</w:t>
      </w:r>
      <w:proofErr w:type="spellEnd"/>
      <w:r>
        <w:rPr>
          <w:sz w:val="28"/>
          <w:lang w:val="en-US"/>
        </w:rPr>
        <w:t xml:space="preserve"> </w:t>
      </w:r>
      <w:proofErr w:type="spellStart"/>
      <w:r>
        <w:rPr>
          <w:sz w:val="28"/>
          <w:lang w:val="en-US"/>
        </w:rPr>
        <w:t>usuli</w:t>
      </w:r>
      <w:proofErr w:type="spellEnd"/>
      <w:r>
        <w:rPr>
          <w:sz w:val="28"/>
          <w:lang w:val="en-US"/>
        </w:rPr>
        <w:t xml:space="preserve"> </w:t>
      </w:r>
      <w:proofErr w:type="spellStart"/>
      <w:r>
        <w:rPr>
          <w:sz w:val="28"/>
          <w:lang w:val="en-US"/>
        </w:rPr>
        <w:t>ta’sirida</w:t>
      </w:r>
      <w:proofErr w:type="spellEnd"/>
      <w:r>
        <w:rPr>
          <w:sz w:val="28"/>
          <w:lang w:val="en-US"/>
        </w:rPr>
        <w:t xml:space="preserve"> </w:t>
      </w:r>
      <w:proofErr w:type="spellStart"/>
      <w:r>
        <w:rPr>
          <w:sz w:val="28"/>
          <w:lang w:val="en-US"/>
        </w:rPr>
        <w:t>paylarning</w:t>
      </w:r>
      <w:proofErr w:type="spellEnd"/>
      <w:r>
        <w:rPr>
          <w:sz w:val="28"/>
          <w:lang w:val="en-US"/>
        </w:rPr>
        <w:t xml:space="preserve"> </w:t>
      </w:r>
      <w:proofErr w:type="spellStart"/>
      <w:r>
        <w:rPr>
          <w:sz w:val="28"/>
          <w:lang w:val="en-US"/>
        </w:rPr>
        <w:t>elastikligi</w:t>
      </w:r>
      <w:proofErr w:type="spellEnd"/>
      <w:r>
        <w:rPr>
          <w:sz w:val="28"/>
          <w:lang w:val="en-US"/>
        </w:rPr>
        <w:t xml:space="preserve"> </w:t>
      </w:r>
      <w:proofErr w:type="spellStart"/>
      <w:r>
        <w:rPr>
          <w:sz w:val="28"/>
          <w:lang w:val="en-US"/>
        </w:rPr>
        <w:t>oshadi</w:t>
      </w:r>
      <w:proofErr w:type="spellEnd"/>
      <w:r>
        <w:rPr>
          <w:sz w:val="28"/>
          <w:lang w:val="en-US"/>
        </w:rPr>
        <w:t xml:space="preserve">, </w:t>
      </w:r>
      <w:proofErr w:type="spellStart"/>
      <w:r>
        <w:rPr>
          <w:sz w:val="28"/>
          <w:lang w:val="en-US"/>
        </w:rPr>
        <w:t>qisqargan</w:t>
      </w:r>
      <w:proofErr w:type="spellEnd"/>
      <w:r>
        <w:rPr>
          <w:sz w:val="28"/>
          <w:lang w:val="en-US"/>
        </w:rPr>
        <w:t xml:space="preserve"> </w:t>
      </w:r>
      <w:proofErr w:type="spellStart"/>
      <w:r>
        <w:rPr>
          <w:sz w:val="28"/>
          <w:lang w:val="en-US"/>
        </w:rPr>
        <w:t>mushak</w:t>
      </w:r>
      <w:proofErr w:type="spellEnd"/>
      <w:r>
        <w:rPr>
          <w:sz w:val="28"/>
          <w:lang w:val="en-US"/>
        </w:rPr>
        <w:t xml:space="preserve"> </w:t>
      </w:r>
      <w:proofErr w:type="spellStart"/>
      <w:r>
        <w:rPr>
          <w:sz w:val="28"/>
          <w:lang w:val="en-US"/>
        </w:rPr>
        <w:t>pardalari</w:t>
      </w:r>
      <w:proofErr w:type="spellEnd"/>
      <w:r>
        <w:rPr>
          <w:sz w:val="28"/>
          <w:lang w:val="en-US"/>
        </w:rPr>
        <w:t xml:space="preserve"> </w:t>
      </w:r>
      <w:proofErr w:type="spellStart"/>
      <w:r>
        <w:rPr>
          <w:sz w:val="28"/>
          <w:lang w:val="en-US"/>
        </w:rPr>
        <w:t>cho‘zilib</w:t>
      </w:r>
      <w:proofErr w:type="spellEnd"/>
      <w:r>
        <w:rPr>
          <w:sz w:val="28"/>
          <w:lang w:val="en-US"/>
        </w:rPr>
        <w:t xml:space="preserve"> </w:t>
      </w:r>
      <w:proofErr w:type="spellStart"/>
      <w:r>
        <w:rPr>
          <w:sz w:val="28"/>
          <w:lang w:val="en-US"/>
        </w:rPr>
        <w:t>tortiladi</w:t>
      </w:r>
      <w:proofErr w:type="spellEnd"/>
      <w:r>
        <w:rPr>
          <w:sz w:val="28"/>
          <w:lang w:val="en-US"/>
        </w:rPr>
        <w:t xml:space="preserve">. </w:t>
      </w:r>
      <w:proofErr w:type="spellStart"/>
      <w:r>
        <w:rPr>
          <w:sz w:val="28"/>
          <w:lang w:val="en-US"/>
        </w:rPr>
        <w:t>To‘qimalarda</w:t>
      </w:r>
      <w:proofErr w:type="spellEnd"/>
      <w:r>
        <w:rPr>
          <w:sz w:val="28"/>
          <w:lang w:val="en-US"/>
        </w:rPr>
        <w:t xml:space="preserve"> </w:t>
      </w:r>
      <w:proofErr w:type="spellStart"/>
      <w:r>
        <w:rPr>
          <w:sz w:val="28"/>
          <w:lang w:val="en-US"/>
        </w:rPr>
        <w:t>qon</w:t>
      </w:r>
      <w:proofErr w:type="spellEnd"/>
      <w:r>
        <w:rPr>
          <w:sz w:val="28"/>
          <w:lang w:val="en-US"/>
        </w:rPr>
        <w:t xml:space="preserve"> </w:t>
      </w:r>
      <w:proofErr w:type="spellStart"/>
      <w:r>
        <w:rPr>
          <w:sz w:val="28"/>
          <w:lang w:val="en-US"/>
        </w:rPr>
        <w:t>tomirlari</w:t>
      </w:r>
      <w:proofErr w:type="spellEnd"/>
      <w:r>
        <w:rPr>
          <w:sz w:val="28"/>
          <w:lang w:val="en-US"/>
        </w:rPr>
        <w:t xml:space="preserve"> </w:t>
      </w:r>
      <w:proofErr w:type="spellStart"/>
      <w:r>
        <w:rPr>
          <w:sz w:val="28"/>
          <w:lang w:val="en-US"/>
        </w:rPr>
        <w:t>kengayib</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kapilyarlar</w:t>
      </w:r>
      <w:proofErr w:type="spellEnd"/>
      <w:r>
        <w:rPr>
          <w:sz w:val="28"/>
          <w:lang w:val="en-US"/>
        </w:rPr>
        <w:t xml:space="preserve"> </w:t>
      </w:r>
      <w:proofErr w:type="spellStart"/>
      <w:r>
        <w:rPr>
          <w:sz w:val="28"/>
          <w:lang w:val="en-US"/>
        </w:rPr>
        <w:t>ochiladi</w:t>
      </w:r>
      <w:proofErr w:type="spellEnd"/>
      <w:r>
        <w:rPr>
          <w:sz w:val="28"/>
          <w:lang w:val="en-US"/>
        </w:rPr>
        <w:t xml:space="preserve">. </w:t>
      </w:r>
    </w:p>
    <w:p w:rsidR="00AD0D83" w:rsidRDefault="00AD0D83" w:rsidP="00AD0D83">
      <w:pPr>
        <w:spacing w:after="48" w:line="276" w:lineRule="auto"/>
        <w:ind w:left="118" w:hanging="10"/>
        <w:jc w:val="both"/>
        <w:rPr>
          <w:lang w:val="en-US"/>
        </w:rPr>
      </w:pPr>
      <w:r>
        <w:rPr>
          <w:sz w:val="28"/>
          <w:lang w:val="en-US"/>
        </w:rPr>
        <w:t xml:space="preserve">3.Qoqish </w:t>
      </w:r>
      <w:proofErr w:type="spellStart"/>
      <w:r>
        <w:rPr>
          <w:sz w:val="28"/>
          <w:lang w:val="en-US"/>
        </w:rPr>
        <w:t>usuli</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qilayotgan</w:t>
      </w:r>
      <w:proofErr w:type="spellEnd"/>
      <w:r>
        <w:rPr>
          <w:sz w:val="28"/>
          <w:lang w:val="en-US"/>
        </w:rPr>
        <w:t xml:space="preserve"> </w:t>
      </w:r>
      <w:proofErr w:type="spellStart"/>
      <w:r>
        <w:rPr>
          <w:sz w:val="28"/>
          <w:lang w:val="en-US"/>
        </w:rPr>
        <w:t>joyga</w:t>
      </w:r>
      <w:proofErr w:type="spellEnd"/>
      <w:r>
        <w:rPr>
          <w:sz w:val="28"/>
          <w:lang w:val="en-US"/>
        </w:rPr>
        <w:t xml:space="preserve"> </w:t>
      </w:r>
      <w:proofErr w:type="spellStart"/>
      <w:r>
        <w:rPr>
          <w:sz w:val="28"/>
          <w:lang w:val="en-US"/>
        </w:rPr>
        <w:t>ko‘o</w:t>
      </w:r>
      <w:proofErr w:type="spellEnd"/>
      <w:r>
        <w:rPr>
          <w:sz w:val="28"/>
          <w:lang w:val="en-US"/>
        </w:rPr>
        <w:t xml:space="preserve"> </w:t>
      </w:r>
      <w:proofErr w:type="spellStart"/>
      <w:r>
        <w:rPr>
          <w:sz w:val="28"/>
          <w:lang w:val="en-US"/>
        </w:rPr>
        <w:t>qon</w:t>
      </w:r>
      <w:proofErr w:type="spellEnd"/>
      <w:r>
        <w:rPr>
          <w:sz w:val="28"/>
          <w:lang w:val="en-US"/>
        </w:rPr>
        <w:t xml:space="preserve"> </w:t>
      </w:r>
      <w:proofErr w:type="spellStart"/>
      <w:r>
        <w:rPr>
          <w:sz w:val="28"/>
          <w:lang w:val="en-US"/>
        </w:rPr>
        <w:t>kelishi</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uning</w:t>
      </w:r>
      <w:proofErr w:type="spellEnd"/>
      <w:r>
        <w:rPr>
          <w:sz w:val="28"/>
          <w:lang w:val="en-US"/>
        </w:rPr>
        <w:t xml:space="preserve"> </w:t>
      </w:r>
      <w:proofErr w:type="spellStart"/>
      <w:r>
        <w:rPr>
          <w:sz w:val="28"/>
          <w:lang w:val="en-US"/>
        </w:rPr>
        <w:t>oziqlanishini</w:t>
      </w:r>
      <w:proofErr w:type="spellEnd"/>
      <w:r>
        <w:rPr>
          <w:sz w:val="28"/>
          <w:lang w:val="en-US"/>
        </w:rPr>
        <w:t xml:space="preserve"> </w:t>
      </w:r>
      <w:proofErr w:type="spellStart"/>
      <w:r>
        <w:rPr>
          <w:sz w:val="28"/>
          <w:lang w:val="en-US"/>
        </w:rPr>
        <w:t>yaxshilaydi</w:t>
      </w:r>
      <w:proofErr w:type="spellEnd"/>
      <w:r>
        <w:rPr>
          <w:sz w:val="28"/>
          <w:lang w:val="en-US"/>
        </w:rPr>
        <w:t xml:space="preserve">, </w:t>
      </w:r>
      <w:proofErr w:type="spellStart"/>
      <w:r>
        <w:rPr>
          <w:sz w:val="28"/>
          <w:lang w:val="en-US"/>
        </w:rPr>
        <w:t>mushak</w:t>
      </w:r>
      <w:proofErr w:type="spellEnd"/>
      <w:r>
        <w:rPr>
          <w:sz w:val="28"/>
          <w:lang w:val="en-US"/>
        </w:rPr>
        <w:t xml:space="preserve"> </w:t>
      </w:r>
      <w:proofErr w:type="spellStart"/>
      <w:r>
        <w:rPr>
          <w:sz w:val="28"/>
          <w:lang w:val="en-US"/>
        </w:rPr>
        <w:t>tolalarini</w:t>
      </w:r>
      <w:proofErr w:type="spellEnd"/>
      <w:r>
        <w:rPr>
          <w:sz w:val="28"/>
          <w:lang w:val="en-US"/>
        </w:rPr>
        <w:t xml:space="preserve"> </w:t>
      </w:r>
      <w:proofErr w:type="spellStart"/>
      <w:r>
        <w:rPr>
          <w:sz w:val="28"/>
          <w:lang w:val="en-US"/>
        </w:rPr>
        <w:t>ta’sirlantirib</w:t>
      </w:r>
      <w:proofErr w:type="spellEnd"/>
      <w:r>
        <w:rPr>
          <w:sz w:val="28"/>
          <w:lang w:val="en-US"/>
        </w:rPr>
        <w:t xml:space="preserve">, </w:t>
      </w:r>
      <w:proofErr w:type="spellStart"/>
      <w:r>
        <w:rPr>
          <w:sz w:val="28"/>
          <w:lang w:val="en-US"/>
        </w:rPr>
        <w:t>qisqarish</w:t>
      </w:r>
      <w:proofErr w:type="spellEnd"/>
      <w:r>
        <w:rPr>
          <w:sz w:val="28"/>
          <w:lang w:val="en-US"/>
        </w:rPr>
        <w:t xml:space="preserve"> </w:t>
      </w:r>
      <w:proofErr w:type="spellStart"/>
      <w:r>
        <w:rPr>
          <w:sz w:val="28"/>
          <w:lang w:val="en-US"/>
        </w:rPr>
        <w:t>kuchini</w:t>
      </w:r>
      <w:proofErr w:type="spellEnd"/>
      <w:r>
        <w:rPr>
          <w:sz w:val="28"/>
          <w:lang w:val="en-US"/>
        </w:rPr>
        <w:t xml:space="preserve"> </w:t>
      </w:r>
      <w:proofErr w:type="spellStart"/>
      <w:r>
        <w:rPr>
          <w:sz w:val="28"/>
          <w:lang w:val="en-US"/>
        </w:rPr>
        <w:t>oshiradi</w:t>
      </w:r>
      <w:proofErr w:type="spellEnd"/>
      <w:r>
        <w:rPr>
          <w:sz w:val="28"/>
          <w:lang w:val="en-US"/>
        </w:rPr>
        <w:t xml:space="preserve">. </w:t>
      </w:r>
    </w:p>
    <w:p w:rsidR="00AD0D83" w:rsidRDefault="00AD0D83" w:rsidP="00AD0D83">
      <w:pPr>
        <w:spacing w:after="48" w:line="276" w:lineRule="auto"/>
        <w:ind w:left="118" w:hanging="10"/>
        <w:jc w:val="both"/>
        <w:rPr>
          <w:lang w:val="en-US"/>
        </w:rPr>
      </w:pPr>
      <w:r>
        <w:rPr>
          <w:sz w:val="28"/>
          <w:lang w:val="en-US"/>
        </w:rPr>
        <w:t xml:space="preserve">4.Ishqalash </w:t>
      </w:r>
      <w:proofErr w:type="spellStart"/>
      <w:r>
        <w:rPr>
          <w:sz w:val="28"/>
          <w:lang w:val="en-US"/>
        </w:rPr>
        <w:t>usuli</w:t>
      </w:r>
      <w:proofErr w:type="spellEnd"/>
      <w:r>
        <w:rPr>
          <w:sz w:val="28"/>
          <w:lang w:val="en-US"/>
        </w:rPr>
        <w:t xml:space="preserve"> </w:t>
      </w:r>
      <w:proofErr w:type="spellStart"/>
      <w:r>
        <w:rPr>
          <w:sz w:val="28"/>
          <w:lang w:val="en-US"/>
        </w:rPr>
        <w:t>bo‘g‘imlarda</w:t>
      </w:r>
      <w:proofErr w:type="spellEnd"/>
      <w:r>
        <w:rPr>
          <w:sz w:val="28"/>
          <w:lang w:val="en-US"/>
        </w:rPr>
        <w:t xml:space="preserve"> , </w:t>
      </w:r>
      <w:proofErr w:type="spellStart"/>
      <w:r>
        <w:rPr>
          <w:sz w:val="28"/>
          <w:lang w:val="en-US"/>
        </w:rPr>
        <w:t>paylarda</w:t>
      </w:r>
      <w:proofErr w:type="spellEnd"/>
      <w:r>
        <w:rPr>
          <w:sz w:val="28"/>
          <w:lang w:val="en-US"/>
        </w:rPr>
        <w:t xml:space="preserve"> </w:t>
      </w:r>
      <w:proofErr w:type="spellStart"/>
      <w:r>
        <w:rPr>
          <w:sz w:val="28"/>
          <w:lang w:val="en-US"/>
        </w:rPr>
        <w:t>boylamlarda</w:t>
      </w:r>
      <w:proofErr w:type="spellEnd"/>
      <w:r>
        <w:rPr>
          <w:sz w:val="28"/>
          <w:lang w:val="en-US"/>
        </w:rPr>
        <w:t xml:space="preserve">, </w:t>
      </w:r>
      <w:proofErr w:type="spellStart"/>
      <w:r>
        <w:rPr>
          <w:sz w:val="28"/>
          <w:lang w:val="en-US"/>
        </w:rPr>
        <w:t>asablarning</w:t>
      </w:r>
      <w:proofErr w:type="spellEnd"/>
      <w:r>
        <w:rPr>
          <w:sz w:val="28"/>
          <w:lang w:val="en-US"/>
        </w:rPr>
        <w:t xml:space="preserve"> </w:t>
      </w:r>
      <w:proofErr w:type="spellStart"/>
      <w:r>
        <w:rPr>
          <w:sz w:val="28"/>
          <w:lang w:val="en-US"/>
        </w:rPr>
        <w:t>chiqish</w:t>
      </w:r>
      <w:proofErr w:type="spellEnd"/>
      <w:r>
        <w:rPr>
          <w:sz w:val="28"/>
          <w:lang w:val="en-US"/>
        </w:rPr>
        <w:t xml:space="preserve"> </w:t>
      </w:r>
      <w:proofErr w:type="spellStart"/>
      <w:r>
        <w:rPr>
          <w:sz w:val="28"/>
          <w:lang w:val="en-US"/>
        </w:rPr>
        <w:t>joylarida</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boshqa</w:t>
      </w:r>
      <w:proofErr w:type="spellEnd"/>
      <w:r>
        <w:rPr>
          <w:sz w:val="28"/>
          <w:lang w:val="en-US"/>
        </w:rPr>
        <w:t xml:space="preserve"> </w:t>
      </w:r>
      <w:proofErr w:type="spellStart"/>
      <w:r>
        <w:rPr>
          <w:sz w:val="28"/>
          <w:lang w:val="en-US"/>
        </w:rPr>
        <w:t>sohalarda</w:t>
      </w:r>
      <w:proofErr w:type="spellEnd"/>
      <w:r>
        <w:rPr>
          <w:sz w:val="28"/>
          <w:lang w:val="en-US"/>
        </w:rPr>
        <w:t xml:space="preserve"> </w:t>
      </w:r>
      <w:proofErr w:type="spellStart"/>
      <w:r>
        <w:rPr>
          <w:sz w:val="28"/>
          <w:lang w:val="en-US"/>
        </w:rPr>
        <w:t>o‘tkaziladi</w:t>
      </w:r>
      <w:proofErr w:type="spellEnd"/>
      <w:r>
        <w:rPr>
          <w:sz w:val="28"/>
          <w:lang w:val="en-US"/>
        </w:rPr>
        <w:t xml:space="preserve"> </w:t>
      </w:r>
      <w:proofErr w:type="spellStart"/>
      <w:r>
        <w:rPr>
          <w:sz w:val="28"/>
          <w:lang w:val="en-US"/>
        </w:rPr>
        <w:t>hamda</w:t>
      </w:r>
      <w:proofErr w:type="spellEnd"/>
      <w:r>
        <w:rPr>
          <w:sz w:val="28"/>
          <w:lang w:val="en-US"/>
        </w:rPr>
        <w:t xml:space="preserve"> </w:t>
      </w:r>
      <w:proofErr w:type="spellStart"/>
      <w:r>
        <w:rPr>
          <w:sz w:val="28"/>
          <w:lang w:val="en-US"/>
        </w:rPr>
        <w:t>terini</w:t>
      </w:r>
      <w:proofErr w:type="spellEnd"/>
      <w:r>
        <w:rPr>
          <w:sz w:val="28"/>
          <w:lang w:val="en-US"/>
        </w:rPr>
        <w:t xml:space="preserve"> </w:t>
      </w:r>
      <w:proofErr w:type="spellStart"/>
      <w:r>
        <w:rPr>
          <w:sz w:val="28"/>
          <w:lang w:val="en-US"/>
        </w:rPr>
        <w:t>tezda</w:t>
      </w:r>
      <w:proofErr w:type="spellEnd"/>
      <w:r>
        <w:rPr>
          <w:sz w:val="28"/>
          <w:lang w:val="en-US"/>
        </w:rPr>
        <w:t xml:space="preserve"> </w:t>
      </w:r>
      <w:proofErr w:type="spellStart"/>
      <w:r>
        <w:rPr>
          <w:sz w:val="28"/>
          <w:lang w:val="en-US"/>
        </w:rPr>
        <w:t>qizdirish</w:t>
      </w:r>
      <w:proofErr w:type="spellEnd"/>
      <w:r>
        <w:rPr>
          <w:sz w:val="28"/>
          <w:lang w:val="en-US"/>
        </w:rPr>
        <w:t xml:space="preserve"> </w:t>
      </w:r>
      <w:proofErr w:type="spellStart"/>
      <w:r>
        <w:rPr>
          <w:sz w:val="28"/>
          <w:lang w:val="en-US"/>
        </w:rPr>
        <w:t>uchun</w:t>
      </w:r>
      <w:proofErr w:type="spellEnd"/>
      <w:r>
        <w:rPr>
          <w:sz w:val="28"/>
          <w:lang w:val="en-US"/>
        </w:rPr>
        <w:t xml:space="preserve"> </w:t>
      </w:r>
      <w:proofErr w:type="spellStart"/>
      <w:r>
        <w:rPr>
          <w:sz w:val="28"/>
          <w:lang w:val="en-US"/>
        </w:rPr>
        <w:t>bajariladi</w:t>
      </w:r>
      <w:proofErr w:type="spellEnd"/>
      <w:r>
        <w:rPr>
          <w:sz w:val="28"/>
          <w:lang w:val="en-US"/>
        </w:rPr>
        <w:t xml:space="preserve">. </w:t>
      </w:r>
    </w:p>
    <w:p w:rsidR="00AD0D83" w:rsidRDefault="00AD0D83" w:rsidP="00AD0D83">
      <w:pPr>
        <w:spacing w:after="48" w:line="276" w:lineRule="auto"/>
        <w:ind w:left="118" w:hanging="10"/>
        <w:jc w:val="both"/>
        <w:rPr>
          <w:lang w:val="en-US"/>
        </w:rPr>
      </w:pPr>
      <w:r>
        <w:rPr>
          <w:sz w:val="28"/>
          <w:lang w:val="en-US"/>
        </w:rPr>
        <w:t xml:space="preserve">5.Tebrantirish </w:t>
      </w:r>
      <w:proofErr w:type="spellStart"/>
      <w:r>
        <w:rPr>
          <w:sz w:val="28"/>
          <w:lang w:val="en-US"/>
        </w:rPr>
        <w:t>usuli</w:t>
      </w:r>
      <w:proofErr w:type="spellEnd"/>
      <w:r>
        <w:rPr>
          <w:sz w:val="28"/>
          <w:lang w:val="en-US"/>
        </w:rPr>
        <w:t xml:space="preserve"> </w:t>
      </w:r>
      <w:proofErr w:type="spellStart"/>
      <w:r>
        <w:rPr>
          <w:sz w:val="28"/>
          <w:lang w:val="en-US"/>
        </w:rPr>
        <w:t>silkitib</w:t>
      </w:r>
      <w:proofErr w:type="spellEnd"/>
      <w:r>
        <w:rPr>
          <w:sz w:val="28"/>
          <w:lang w:val="en-US"/>
        </w:rPr>
        <w:t xml:space="preserve"> –</w:t>
      </w:r>
      <w:proofErr w:type="spellStart"/>
      <w:r>
        <w:rPr>
          <w:sz w:val="28"/>
          <w:lang w:val="en-US"/>
        </w:rPr>
        <w:t>silkitib</w:t>
      </w:r>
      <w:proofErr w:type="spellEnd"/>
      <w:r>
        <w:rPr>
          <w:sz w:val="28"/>
          <w:lang w:val="en-US"/>
        </w:rPr>
        <w:t xml:space="preserve"> </w:t>
      </w:r>
      <w:proofErr w:type="spellStart"/>
      <w:r>
        <w:rPr>
          <w:sz w:val="28"/>
          <w:lang w:val="en-US"/>
        </w:rPr>
        <w:t>qo‘yish</w:t>
      </w:r>
      <w:proofErr w:type="spellEnd"/>
      <w:r>
        <w:rPr>
          <w:sz w:val="28"/>
          <w:lang w:val="en-US"/>
        </w:rPr>
        <w:t xml:space="preserve">, </w:t>
      </w:r>
      <w:proofErr w:type="spellStart"/>
      <w:r>
        <w:rPr>
          <w:sz w:val="28"/>
          <w:lang w:val="en-US"/>
        </w:rPr>
        <w:t>titratish</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kaftlar</w:t>
      </w:r>
      <w:proofErr w:type="spellEnd"/>
      <w:r>
        <w:rPr>
          <w:sz w:val="28"/>
          <w:lang w:val="en-US"/>
        </w:rPr>
        <w:t xml:space="preserve"> </w:t>
      </w:r>
      <w:proofErr w:type="spellStart"/>
      <w:r>
        <w:rPr>
          <w:sz w:val="28"/>
          <w:lang w:val="en-US"/>
        </w:rPr>
        <w:t>orasida</w:t>
      </w:r>
      <w:proofErr w:type="spellEnd"/>
      <w:r>
        <w:rPr>
          <w:sz w:val="28"/>
          <w:lang w:val="en-US"/>
        </w:rPr>
        <w:t xml:space="preserve"> </w:t>
      </w:r>
      <w:proofErr w:type="spellStart"/>
      <w:r>
        <w:rPr>
          <w:sz w:val="28"/>
          <w:lang w:val="en-US"/>
        </w:rPr>
        <w:t>mushaklarni</w:t>
      </w:r>
      <w:proofErr w:type="spellEnd"/>
      <w:r>
        <w:rPr>
          <w:sz w:val="28"/>
          <w:lang w:val="en-US"/>
        </w:rPr>
        <w:t xml:space="preserve"> </w:t>
      </w:r>
      <w:proofErr w:type="spellStart"/>
      <w:r>
        <w:rPr>
          <w:sz w:val="28"/>
          <w:lang w:val="en-US"/>
        </w:rPr>
        <w:t>asta</w:t>
      </w:r>
      <w:proofErr w:type="spellEnd"/>
      <w:r>
        <w:rPr>
          <w:sz w:val="28"/>
          <w:lang w:val="en-US"/>
        </w:rPr>
        <w:t xml:space="preserve"> </w:t>
      </w:r>
      <w:proofErr w:type="spellStart"/>
      <w:r>
        <w:rPr>
          <w:sz w:val="28"/>
          <w:lang w:val="en-US"/>
        </w:rPr>
        <w:t>ezish</w:t>
      </w:r>
      <w:proofErr w:type="spellEnd"/>
      <w:r>
        <w:rPr>
          <w:sz w:val="28"/>
          <w:lang w:val="en-US"/>
        </w:rPr>
        <w:t xml:space="preserve"> </w:t>
      </w:r>
      <w:proofErr w:type="spellStart"/>
      <w:r>
        <w:rPr>
          <w:sz w:val="28"/>
          <w:lang w:val="en-US"/>
        </w:rPr>
        <w:t>harakatlaridan</w:t>
      </w:r>
      <w:proofErr w:type="spellEnd"/>
      <w:r>
        <w:rPr>
          <w:sz w:val="28"/>
          <w:lang w:val="en-US"/>
        </w:rPr>
        <w:t xml:space="preserve"> </w:t>
      </w:r>
      <w:proofErr w:type="spellStart"/>
      <w:r>
        <w:rPr>
          <w:sz w:val="28"/>
          <w:lang w:val="en-US"/>
        </w:rPr>
        <w:t>iborat</w:t>
      </w:r>
      <w:proofErr w:type="spellEnd"/>
      <w:r>
        <w:rPr>
          <w:sz w:val="28"/>
          <w:lang w:val="en-US"/>
        </w:rPr>
        <w:t xml:space="preserve">. </w:t>
      </w:r>
    </w:p>
    <w:p w:rsidR="00AD0D83" w:rsidRDefault="00AD0D83" w:rsidP="00AD0D83">
      <w:pPr>
        <w:spacing w:after="48" w:line="276" w:lineRule="auto"/>
        <w:ind w:left="118" w:right="231" w:hanging="10"/>
        <w:jc w:val="both"/>
        <w:rPr>
          <w:b/>
          <w:sz w:val="28"/>
          <w:lang w:val="en-US"/>
        </w:rPr>
      </w:pPr>
      <w:proofErr w:type="spellStart"/>
      <w:r>
        <w:rPr>
          <w:sz w:val="28"/>
          <w:lang w:val="en-US"/>
        </w:rPr>
        <w:lastRenderedPageBreak/>
        <w:t>Gigiyenik</w:t>
      </w:r>
      <w:proofErr w:type="spellEnd"/>
      <w:r>
        <w:rPr>
          <w:sz w:val="28"/>
          <w:lang w:val="en-US"/>
        </w:rPr>
        <w:t xml:space="preserve"> </w:t>
      </w:r>
      <w:proofErr w:type="spellStart"/>
      <w:r>
        <w:rPr>
          <w:sz w:val="28"/>
          <w:lang w:val="en-US"/>
        </w:rPr>
        <w:t>massaj-terini</w:t>
      </w:r>
      <w:proofErr w:type="spellEnd"/>
      <w:r>
        <w:rPr>
          <w:sz w:val="28"/>
          <w:lang w:val="en-US"/>
        </w:rPr>
        <w:t xml:space="preserve"> </w:t>
      </w:r>
      <w:proofErr w:type="spellStart"/>
      <w:r>
        <w:rPr>
          <w:sz w:val="28"/>
          <w:lang w:val="en-US"/>
        </w:rPr>
        <w:t>tez</w:t>
      </w:r>
      <w:proofErr w:type="spellEnd"/>
      <w:r>
        <w:rPr>
          <w:sz w:val="28"/>
          <w:lang w:val="en-US"/>
        </w:rPr>
        <w:t xml:space="preserve"> </w:t>
      </w:r>
      <w:proofErr w:type="spellStart"/>
      <w:r>
        <w:rPr>
          <w:sz w:val="28"/>
          <w:lang w:val="en-US"/>
        </w:rPr>
        <w:t>qaritmasligiga</w:t>
      </w:r>
      <w:proofErr w:type="spellEnd"/>
      <w:r>
        <w:rPr>
          <w:sz w:val="28"/>
          <w:lang w:val="en-US"/>
        </w:rPr>
        <w:t xml:space="preserve"> </w:t>
      </w:r>
      <w:proofErr w:type="spellStart"/>
      <w:r>
        <w:rPr>
          <w:sz w:val="28"/>
          <w:lang w:val="en-US"/>
        </w:rPr>
        <w:t>yordam</w:t>
      </w:r>
      <w:proofErr w:type="spellEnd"/>
      <w:r>
        <w:rPr>
          <w:sz w:val="28"/>
          <w:lang w:val="en-US"/>
        </w:rPr>
        <w:t xml:space="preserve"> </w:t>
      </w:r>
      <w:proofErr w:type="spellStart"/>
      <w:r>
        <w:rPr>
          <w:sz w:val="28"/>
          <w:lang w:val="en-US"/>
        </w:rPr>
        <w:t>beradi</w:t>
      </w:r>
      <w:proofErr w:type="spellEnd"/>
      <w:r>
        <w:rPr>
          <w:sz w:val="28"/>
          <w:lang w:val="en-US"/>
        </w:rPr>
        <w:t xml:space="preserve">. U </w:t>
      </w:r>
      <w:proofErr w:type="spellStart"/>
      <w:r>
        <w:rPr>
          <w:sz w:val="28"/>
          <w:lang w:val="en-US"/>
        </w:rPr>
        <w:t>teridagi</w:t>
      </w:r>
      <w:proofErr w:type="spellEnd"/>
      <w:r>
        <w:rPr>
          <w:sz w:val="28"/>
          <w:lang w:val="en-US"/>
        </w:rPr>
        <w:t xml:space="preserve"> </w:t>
      </w:r>
      <w:proofErr w:type="spellStart"/>
      <w:r>
        <w:rPr>
          <w:sz w:val="28"/>
          <w:lang w:val="en-US"/>
        </w:rPr>
        <w:t>davolovchilik</w:t>
      </w:r>
      <w:proofErr w:type="spellEnd"/>
      <w:r>
        <w:rPr>
          <w:sz w:val="28"/>
          <w:lang w:val="en-US"/>
        </w:rPr>
        <w:t xml:space="preserve"> </w:t>
      </w:r>
      <w:proofErr w:type="spellStart"/>
      <w:r>
        <w:rPr>
          <w:sz w:val="28"/>
          <w:lang w:val="en-US"/>
        </w:rPr>
        <w:t>xususiyatini</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elastiklik</w:t>
      </w:r>
      <w:proofErr w:type="spellEnd"/>
      <w:r>
        <w:rPr>
          <w:sz w:val="28"/>
          <w:lang w:val="en-US"/>
        </w:rPr>
        <w:t xml:space="preserve"> </w:t>
      </w:r>
      <w:proofErr w:type="spellStart"/>
      <w:r>
        <w:rPr>
          <w:sz w:val="28"/>
          <w:lang w:val="en-US"/>
        </w:rPr>
        <w:t>qobiliyatini</w:t>
      </w:r>
      <w:proofErr w:type="spellEnd"/>
      <w:r>
        <w:rPr>
          <w:sz w:val="28"/>
          <w:lang w:val="en-US"/>
        </w:rPr>
        <w:t xml:space="preserve"> </w:t>
      </w:r>
      <w:proofErr w:type="spellStart"/>
      <w:r>
        <w:rPr>
          <w:sz w:val="28"/>
          <w:lang w:val="en-US"/>
        </w:rPr>
        <w:t>oshirib</w:t>
      </w:r>
      <w:proofErr w:type="spellEnd"/>
      <w:r>
        <w:rPr>
          <w:sz w:val="28"/>
          <w:lang w:val="en-US"/>
        </w:rPr>
        <w:t xml:space="preserve"> </w:t>
      </w:r>
      <w:proofErr w:type="spellStart"/>
      <w:r>
        <w:rPr>
          <w:sz w:val="28"/>
          <w:lang w:val="en-US"/>
        </w:rPr>
        <w:t>beradi</w:t>
      </w:r>
      <w:proofErr w:type="spellEnd"/>
      <w:r>
        <w:rPr>
          <w:sz w:val="28"/>
          <w:lang w:val="en-US"/>
        </w:rPr>
        <w:t xml:space="preserve">. </w:t>
      </w:r>
      <w:proofErr w:type="spellStart"/>
      <w:r>
        <w:rPr>
          <w:sz w:val="28"/>
          <w:lang w:val="en-US"/>
        </w:rPr>
        <w:t>Odatda</w:t>
      </w:r>
      <w:proofErr w:type="spellEnd"/>
      <w:r>
        <w:rPr>
          <w:sz w:val="28"/>
          <w:lang w:val="en-US"/>
        </w:rPr>
        <w:t xml:space="preserve">, 30 kun </w:t>
      </w:r>
      <w:proofErr w:type="spellStart"/>
      <w:r>
        <w:rPr>
          <w:sz w:val="28"/>
          <w:lang w:val="en-US"/>
        </w:rPr>
        <w:t>yashagan</w:t>
      </w:r>
      <w:proofErr w:type="spellEnd"/>
      <w:r>
        <w:rPr>
          <w:sz w:val="28"/>
          <w:lang w:val="en-US"/>
        </w:rPr>
        <w:t xml:space="preserve"> </w:t>
      </w:r>
      <w:proofErr w:type="spellStart"/>
      <w:r>
        <w:rPr>
          <w:sz w:val="28"/>
          <w:lang w:val="en-US"/>
        </w:rPr>
        <w:t>teri</w:t>
      </w:r>
      <w:proofErr w:type="spellEnd"/>
      <w:r>
        <w:rPr>
          <w:sz w:val="28"/>
          <w:lang w:val="en-US"/>
        </w:rPr>
        <w:t xml:space="preserve"> </w:t>
      </w:r>
      <w:proofErr w:type="spellStart"/>
      <w:r>
        <w:rPr>
          <w:sz w:val="28"/>
          <w:lang w:val="en-US"/>
        </w:rPr>
        <w:t>o‘zining</w:t>
      </w:r>
      <w:proofErr w:type="spellEnd"/>
      <w:r>
        <w:rPr>
          <w:sz w:val="28"/>
          <w:lang w:val="en-US"/>
        </w:rPr>
        <w:t xml:space="preserve"> </w:t>
      </w:r>
      <w:proofErr w:type="spellStart"/>
      <w:r>
        <w:rPr>
          <w:sz w:val="28"/>
          <w:lang w:val="en-US"/>
        </w:rPr>
        <w:t>elastiklik</w:t>
      </w:r>
      <w:proofErr w:type="spellEnd"/>
      <w:r>
        <w:rPr>
          <w:sz w:val="28"/>
          <w:lang w:val="en-US"/>
        </w:rPr>
        <w:t xml:space="preserve"> </w:t>
      </w:r>
      <w:proofErr w:type="spellStart"/>
      <w:r>
        <w:rPr>
          <w:sz w:val="28"/>
          <w:lang w:val="en-US"/>
        </w:rPr>
        <w:t>qobiliyatini</w:t>
      </w:r>
      <w:proofErr w:type="spellEnd"/>
      <w:r>
        <w:rPr>
          <w:sz w:val="28"/>
          <w:lang w:val="en-US"/>
        </w:rPr>
        <w:t xml:space="preserve"> </w:t>
      </w:r>
      <w:proofErr w:type="spellStart"/>
      <w:r>
        <w:rPr>
          <w:sz w:val="28"/>
          <w:lang w:val="en-US"/>
        </w:rPr>
        <w:t>yo‘qotadi</w:t>
      </w:r>
      <w:proofErr w:type="spellEnd"/>
      <w:r>
        <w:rPr>
          <w:sz w:val="28"/>
          <w:lang w:val="en-US"/>
        </w:rPr>
        <w:t xml:space="preserve">, </w:t>
      </w:r>
      <w:proofErr w:type="spellStart"/>
      <w:r>
        <w:rPr>
          <w:sz w:val="28"/>
          <w:lang w:val="en-US"/>
        </w:rPr>
        <w:t>shuning</w:t>
      </w:r>
      <w:proofErr w:type="spellEnd"/>
      <w:r>
        <w:rPr>
          <w:sz w:val="28"/>
          <w:lang w:val="en-US"/>
        </w:rPr>
        <w:t xml:space="preserve"> </w:t>
      </w:r>
      <w:proofErr w:type="spellStart"/>
      <w:r>
        <w:rPr>
          <w:sz w:val="28"/>
          <w:lang w:val="en-US"/>
        </w:rPr>
        <w:t>uchun</w:t>
      </w:r>
      <w:proofErr w:type="spellEnd"/>
      <w:r>
        <w:rPr>
          <w:sz w:val="28"/>
          <w:lang w:val="en-US"/>
        </w:rPr>
        <w:t xml:space="preserve">  </w:t>
      </w:r>
      <w:proofErr w:type="spellStart"/>
      <w:r>
        <w:rPr>
          <w:sz w:val="28"/>
          <w:lang w:val="en-US"/>
        </w:rPr>
        <w:t>shu</w:t>
      </w:r>
      <w:proofErr w:type="spellEnd"/>
      <w:r>
        <w:rPr>
          <w:sz w:val="28"/>
          <w:lang w:val="en-US"/>
        </w:rPr>
        <w:t xml:space="preserve"> </w:t>
      </w:r>
      <w:proofErr w:type="spellStart"/>
      <w:r>
        <w:rPr>
          <w:sz w:val="28"/>
          <w:lang w:val="en-US"/>
        </w:rPr>
        <w:t>yoshga</w:t>
      </w:r>
      <w:proofErr w:type="spellEnd"/>
      <w:r>
        <w:rPr>
          <w:sz w:val="28"/>
          <w:lang w:val="en-US"/>
        </w:rPr>
        <w:t xml:space="preserve"> </w:t>
      </w:r>
      <w:proofErr w:type="spellStart"/>
      <w:r>
        <w:rPr>
          <w:sz w:val="28"/>
          <w:lang w:val="en-US"/>
        </w:rPr>
        <w:t>yaqin</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qilishni</w:t>
      </w:r>
      <w:proofErr w:type="spellEnd"/>
      <w:r>
        <w:rPr>
          <w:sz w:val="28"/>
          <w:lang w:val="en-US"/>
        </w:rPr>
        <w:t xml:space="preserve"> </w:t>
      </w:r>
      <w:proofErr w:type="spellStart"/>
      <w:r>
        <w:rPr>
          <w:sz w:val="28"/>
          <w:lang w:val="en-US"/>
        </w:rPr>
        <w:t>boshlash</w:t>
      </w:r>
      <w:proofErr w:type="spellEnd"/>
      <w:r>
        <w:rPr>
          <w:sz w:val="28"/>
          <w:lang w:val="en-US"/>
        </w:rPr>
        <w:t xml:space="preserve"> </w:t>
      </w:r>
      <w:proofErr w:type="spellStart"/>
      <w:r>
        <w:rPr>
          <w:sz w:val="28"/>
          <w:lang w:val="en-US"/>
        </w:rPr>
        <w:t>kerak</w:t>
      </w:r>
      <w:proofErr w:type="spellEnd"/>
      <w:r>
        <w:rPr>
          <w:sz w:val="28"/>
          <w:lang w:val="en-US"/>
        </w:rPr>
        <w:t xml:space="preserve">. </w:t>
      </w:r>
      <w:proofErr w:type="spellStart"/>
      <w:r>
        <w:rPr>
          <w:sz w:val="28"/>
          <w:lang w:val="en-US"/>
        </w:rPr>
        <w:t>Har</w:t>
      </w:r>
      <w:proofErr w:type="spellEnd"/>
      <w:r>
        <w:rPr>
          <w:sz w:val="28"/>
          <w:lang w:val="en-US"/>
        </w:rPr>
        <w:t xml:space="preserve"> </w:t>
      </w:r>
      <w:proofErr w:type="spellStart"/>
      <w:r>
        <w:rPr>
          <w:sz w:val="28"/>
          <w:lang w:val="en-US"/>
        </w:rPr>
        <w:t>qanday</w:t>
      </w:r>
      <w:proofErr w:type="spellEnd"/>
      <w:r>
        <w:rPr>
          <w:sz w:val="28"/>
          <w:lang w:val="en-US"/>
        </w:rPr>
        <w:t xml:space="preserve"> </w:t>
      </w:r>
      <w:proofErr w:type="spellStart"/>
      <w:r>
        <w:rPr>
          <w:sz w:val="28"/>
          <w:lang w:val="en-US"/>
        </w:rPr>
        <w:t>massajni</w:t>
      </w:r>
      <w:proofErr w:type="spellEnd"/>
      <w:r>
        <w:rPr>
          <w:sz w:val="28"/>
          <w:lang w:val="en-US"/>
        </w:rPr>
        <w:t xml:space="preserve"> </w:t>
      </w:r>
      <w:proofErr w:type="spellStart"/>
      <w:r>
        <w:rPr>
          <w:sz w:val="28"/>
          <w:lang w:val="en-US"/>
        </w:rPr>
        <w:t>boshlashdan</w:t>
      </w:r>
      <w:proofErr w:type="spellEnd"/>
      <w:r>
        <w:rPr>
          <w:sz w:val="28"/>
          <w:lang w:val="en-US"/>
        </w:rPr>
        <w:t xml:space="preserve"> </w:t>
      </w:r>
      <w:proofErr w:type="spellStart"/>
      <w:r>
        <w:rPr>
          <w:sz w:val="28"/>
          <w:lang w:val="en-US"/>
        </w:rPr>
        <w:t>oldin</w:t>
      </w:r>
      <w:proofErr w:type="spellEnd"/>
      <w:r>
        <w:rPr>
          <w:sz w:val="28"/>
          <w:lang w:val="en-US"/>
        </w:rPr>
        <w:t xml:space="preserve"> </w:t>
      </w:r>
      <w:proofErr w:type="spellStart"/>
      <w:r>
        <w:rPr>
          <w:sz w:val="28"/>
          <w:lang w:val="en-US"/>
        </w:rPr>
        <w:t>terini</w:t>
      </w:r>
      <w:proofErr w:type="spellEnd"/>
      <w:r>
        <w:rPr>
          <w:sz w:val="28"/>
          <w:lang w:val="en-US"/>
        </w:rPr>
        <w:t xml:space="preserve"> </w:t>
      </w:r>
      <w:proofErr w:type="spellStart"/>
      <w:r>
        <w:rPr>
          <w:sz w:val="28"/>
          <w:lang w:val="en-US"/>
        </w:rPr>
        <w:t>ko‘rikdan</w:t>
      </w:r>
      <w:proofErr w:type="spellEnd"/>
      <w:r>
        <w:rPr>
          <w:sz w:val="28"/>
          <w:lang w:val="en-US"/>
        </w:rPr>
        <w:t xml:space="preserve"> </w:t>
      </w:r>
      <w:proofErr w:type="spellStart"/>
      <w:r>
        <w:rPr>
          <w:sz w:val="28"/>
          <w:lang w:val="en-US"/>
        </w:rPr>
        <w:t>o‘tkazish</w:t>
      </w:r>
      <w:proofErr w:type="spellEnd"/>
      <w:r>
        <w:rPr>
          <w:sz w:val="28"/>
          <w:lang w:val="en-US"/>
        </w:rPr>
        <w:t xml:space="preserve">, </w:t>
      </w:r>
      <w:proofErr w:type="spellStart"/>
      <w:r>
        <w:rPr>
          <w:sz w:val="28"/>
          <w:lang w:val="en-US"/>
        </w:rPr>
        <w:t>teri</w:t>
      </w:r>
      <w:proofErr w:type="spellEnd"/>
      <w:r>
        <w:rPr>
          <w:sz w:val="28"/>
          <w:lang w:val="en-US"/>
        </w:rPr>
        <w:t xml:space="preserve"> </w:t>
      </w:r>
      <w:proofErr w:type="spellStart"/>
      <w:r>
        <w:rPr>
          <w:sz w:val="28"/>
          <w:lang w:val="en-US"/>
        </w:rPr>
        <w:t>holatini</w:t>
      </w:r>
      <w:proofErr w:type="spellEnd"/>
      <w:r>
        <w:rPr>
          <w:sz w:val="28"/>
          <w:lang w:val="en-US"/>
        </w:rPr>
        <w:t xml:space="preserve"> </w:t>
      </w:r>
      <w:proofErr w:type="spellStart"/>
      <w:r>
        <w:rPr>
          <w:sz w:val="28"/>
          <w:lang w:val="en-US"/>
        </w:rPr>
        <w:t>baholash</w:t>
      </w:r>
      <w:proofErr w:type="spellEnd"/>
      <w:r>
        <w:rPr>
          <w:sz w:val="28"/>
          <w:lang w:val="en-US"/>
        </w:rPr>
        <w:t xml:space="preserve"> </w:t>
      </w:r>
      <w:proofErr w:type="spellStart"/>
      <w:r>
        <w:rPr>
          <w:sz w:val="28"/>
          <w:lang w:val="en-US"/>
        </w:rPr>
        <w:t>lozim</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yuzni</w:t>
      </w:r>
      <w:proofErr w:type="spellEnd"/>
      <w:r>
        <w:rPr>
          <w:sz w:val="28"/>
          <w:lang w:val="en-US"/>
        </w:rPr>
        <w:t xml:space="preserve"> </w:t>
      </w:r>
      <w:proofErr w:type="spellStart"/>
      <w:r>
        <w:rPr>
          <w:sz w:val="28"/>
          <w:lang w:val="en-US"/>
        </w:rPr>
        <w:t>tozalashdan</w:t>
      </w:r>
      <w:proofErr w:type="spellEnd"/>
      <w:r>
        <w:rPr>
          <w:sz w:val="28"/>
          <w:lang w:val="en-US"/>
        </w:rPr>
        <w:t xml:space="preserve"> </w:t>
      </w:r>
      <w:proofErr w:type="spellStart"/>
      <w:r>
        <w:rPr>
          <w:sz w:val="28"/>
          <w:lang w:val="en-US"/>
        </w:rPr>
        <w:t>boshlanadi.Yuzni</w:t>
      </w:r>
      <w:proofErr w:type="spellEnd"/>
      <w:r>
        <w:rPr>
          <w:sz w:val="28"/>
          <w:lang w:val="en-US"/>
        </w:rPr>
        <w:t xml:space="preserve"> </w:t>
      </w:r>
      <w:proofErr w:type="spellStart"/>
      <w:r>
        <w:rPr>
          <w:sz w:val="28"/>
          <w:lang w:val="en-US"/>
        </w:rPr>
        <w:t>ikki</w:t>
      </w:r>
      <w:proofErr w:type="spellEnd"/>
      <w:r>
        <w:rPr>
          <w:sz w:val="28"/>
          <w:lang w:val="en-US"/>
        </w:rPr>
        <w:t xml:space="preserve"> </w:t>
      </w:r>
      <w:proofErr w:type="spellStart"/>
      <w:r>
        <w:rPr>
          <w:sz w:val="28"/>
          <w:lang w:val="en-US"/>
        </w:rPr>
        <w:t>qo‘llab</w:t>
      </w:r>
      <w:proofErr w:type="spellEnd"/>
      <w:r>
        <w:rPr>
          <w:sz w:val="28"/>
          <w:lang w:val="en-US"/>
        </w:rPr>
        <w:t xml:space="preserve"> </w:t>
      </w:r>
      <w:proofErr w:type="spellStart"/>
      <w:r>
        <w:rPr>
          <w:sz w:val="28"/>
          <w:lang w:val="en-US"/>
        </w:rPr>
        <w:t>massaj</w:t>
      </w:r>
      <w:proofErr w:type="spellEnd"/>
      <w:r>
        <w:rPr>
          <w:sz w:val="28"/>
          <w:lang w:val="en-US"/>
        </w:rPr>
        <w:t xml:space="preserve"> </w:t>
      </w:r>
      <w:proofErr w:type="spellStart"/>
      <w:r>
        <w:rPr>
          <w:sz w:val="28"/>
          <w:lang w:val="en-US"/>
        </w:rPr>
        <w:t>qilish</w:t>
      </w:r>
      <w:proofErr w:type="spellEnd"/>
      <w:r>
        <w:rPr>
          <w:sz w:val="28"/>
          <w:lang w:val="en-US"/>
        </w:rPr>
        <w:t xml:space="preserve"> </w:t>
      </w:r>
      <w:proofErr w:type="spellStart"/>
      <w:r>
        <w:rPr>
          <w:sz w:val="28"/>
          <w:lang w:val="en-US"/>
        </w:rPr>
        <w:t>kerak</w:t>
      </w:r>
      <w:proofErr w:type="spellEnd"/>
      <w:r>
        <w:rPr>
          <w:sz w:val="28"/>
          <w:lang w:val="en-US"/>
        </w:rPr>
        <w:t xml:space="preserve">. </w:t>
      </w:r>
      <w:proofErr w:type="spellStart"/>
      <w:r>
        <w:rPr>
          <w:sz w:val="28"/>
          <w:lang w:val="en-US"/>
        </w:rPr>
        <w:t>Bunda</w:t>
      </w:r>
      <w:proofErr w:type="spellEnd"/>
      <w:r>
        <w:rPr>
          <w:sz w:val="28"/>
          <w:lang w:val="en-US"/>
        </w:rPr>
        <w:t xml:space="preserve"> </w:t>
      </w:r>
      <w:proofErr w:type="spellStart"/>
      <w:r>
        <w:rPr>
          <w:sz w:val="28"/>
          <w:lang w:val="en-US"/>
        </w:rPr>
        <w:t>kiprik</w:t>
      </w:r>
      <w:proofErr w:type="spellEnd"/>
      <w:r>
        <w:rPr>
          <w:sz w:val="28"/>
          <w:lang w:val="en-US"/>
        </w:rPr>
        <w:t xml:space="preserve">, </w:t>
      </w:r>
      <w:proofErr w:type="spellStart"/>
      <w:r>
        <w:rPr>
          <w:sz w:val="28"/>
          <w:lang w:val="en-US"/>
        </w:rPr>
        <w:t>burun</w:t>
      </w:r>
      <w:proofErr w:type="spellEnd"/>
      <w:r>
        <w:rPr>
          <w:sz w:val="28"/>
          <w:lang w:val="en-US"/>
        </w:rPr>
        <w:t xml:space="preserve">, </w:t>
      </w:r>
      <w:proofErr w:type="spellStart"/>
      <w:r>
        <w:rPr>
          <w:sz w:val="28"/>
          <w:lang w:val="en-US"/>
        </w:rPr>
        <w:t>quloqlarga</w:t>
      </w:r>
      <w:proofErr w:type="spellEnd"/>
      <w:r>
        <w:rPr>
          <w:sz w:val="28"/>
          <w:lang w:val="en-US"/>
        </w:rPr>
        <w:t xml:space="preserve"> </w:t>
      </w:r>
      <w:proofErr w:type="spellStart"/>
      <w:r>
        <w:rPr>
          <w:sz w:val="28"/>
          <w:lang w:val="en-US"/>
        </w:rPr>
        <w:t>tegib</w:t>
      </w:r>
      <w:proofErr w:type="spellEnd"/>
      <w:r>
        <w:rPr>
          <w:sz w:val="28"/>
          <w:lang w:val="en-US"/>
        </w:rPr>
        <w:t xml:space="preserve"> </w:t>
      </w:r>
      <w:proofErr w:type="spellStart"/>
      <w:r>
        <w:rPr>
          <w:sz w:val="28"/>
          <w:lang w:val="en-US"/>
        </w:rPr>
        <w:t>ketmaslik</w:t>
      </w:r>
      <w:proofErr w:type="spellEnd"/>
      <w:r>
        <w:rPr>
          <w:sz w:val="28"/>
          <w:lang w:val="en-US"/>
        </w:rPr>
        <w:t xml:space="preserve"> </w:t>
      </w:r>
      <w:proofErr w:type="spellStart"/>
      <w:r>
        <w:rPr>
          <w:sz w:val="28"/>
          <w:lang w:val="en-US"/>
        </w:rPr>
        <w:t>hamda</w:t>
      </w:r>
      <w:proofErr w:type="spellEnd"/>
      <w:r>
        <w:rPr>
          <w:sz w:val="28"/>
          <w:lang w:val="en-US"/>
        </w:rPr>
        <w:t xml:space="preserve"> </w:t>
      </w:r>
      <w:proofErr w:type="spellStart"/>
      <w:r>
        <w:rPr>
          <w:sz w:val="28"/>
          <w:lang w:val="en-US"/>
        </w:rPr>
        <w:t>gigiyena</w:t>
      </w:r>
      <w:proofErr w:type="spellEnd"/>
      <w:r>
        <w:rPr>
          <w:sz w:val="28"/>
          <w:lang w:val="en-US"/>
        </w:rPr>
        <w:t xml:space="preserve"> </w:t>
      </w:r>
      <w:proofErr w:type="spellStart"/>
      <w:r>
        <w:rPr>
          <w:sz w:val="28"/>
          <w:lang w:val="en-US"/>
        </w:rPr>
        <w:t>qoidalariga</w:t>
      </w:r>
      <w:proofErr w:type="spellEnd"/>
      <w:r>
        <w:rPr>
          <w:sz w:val="28"/>
          <w:lang w:val="en-US"/>
        </w:rPr>
        <w:t xml:space="preserve"> </w:t>
      </w:r>
      <w:proofErr w:type="spellStart"/>
      <w:r>
        <w:rPr>
          <w:sz w:val="28"/>
          <w:lang w:val="en-US"/>
        </w:rPr>
        <w:t>amal</w:t>
      </w:r>
      <w:proofErr w:type="spellEnd"/>
      <w:r>
        <w:rPr>
          <w:sz w:val="28"/>
          <w:lang w:val="en-US"/>
        </w:rPr>
        <w:t xml:space="preserve"> </w:t>
      </w:r>
      <w:proofErr w:type="spellStart"/>
      <w:r>
        <w:rPr>
          <w:sz w:val="28"/>
          <w:lang w:val="en-US"/>
        </w:rPr>
        <w:t>qilmoq</w:t>
      </w:r>
      <w:proofErr w:type="spellEnd"/>
      <w:r>
        <w:rPr>
          <w:sz w:val="28"/>
          <w:lang w:val="en-US"/>
        </w:rPr>
        <w:t xml:space="preserve"> </w:t>
      </w:r>
      <w:proofErr w:type="spellStart"/>
      <w:r>
        <w:rPr>
          <w:sz w:val="28"/>
          <w:lang w:val="en-US"/>
        </w:rPr>
        <w:t>lozim</w:t>
      </w:r>
      <w:proofErr w:type="spellEnd"/>
      <w:r>
        <w:rPr>
          <w:sz w:val="28"/>
          <w:lang w:val="en-US"/>
        </w:rPr>
        <w:t xml:space="preserve">. </w:t>
      </w:r>
      <w:proofErr w:type="spellStart"/>
      <w:r>
        <w:rPr>
          <w:sz w:val="28"/>
          <w:lang w:val="en-US"/>
        </w:rPr>
        <w:t>Muolaja</w:t>
      </w:r>
      <w:proofErr w:type="spellEnd"/>
      <w:r>
        <w:rPr>
          <w:sz w:val="28"/>
          <w:lang w:val="en-US"/>
        </w:rPr>
        <w:t xml:space="preserve"> </w:t>
      </w:r>
      <w:proofErr w:type="spellStart"/>
      <w:r>
        <w:rPr>
          <w:sz w:val="28"/>
          <w:lang w:val="en-US"/>
        </w:rPr>
        <w:t>vaqtida</w:t>
      </w:r>
      <w:proofErr w:type="spellEnd"/>
      <w:r>
        <w:rPr>
          <w:sz w:val="28"/>
          <w:lang w:val="en-US"/>
        </w:rPr>
        <w:t xml:space="preserve"> </w:t>
      </w:r>
      <w:proofErr w:type="spellStart"/>
      <w:r>
        <w:rPr>
          <w:sz w:val="28"/>
          <w:lang w:val="en-US"/>
        </w:rPr>
        <w:t>mijozning</w:t>
      </w:r>
      <w:proofErr w:type="spellEnd"/>
      <w:r>
        <w:rPr>
          <w:sz w:val="28"/>
          <w:lang w:val="en-US"/>
        </w:rPr>
        <w:t xml:space="preserve"> </w:t>
      </w:r>
      <w:proofErr w:type="spellStart"/>
      <w:r>
        <w:rPr>
          <w:sz w:val="28"/>
          <w:lang w:val="en-US"/>
        </w:rPr>
        <w:t>qo‘li</w:t>
      </w:r>
      <w:proofErr w:type="spellEnd"/>
      <w:r>
        <w:rPr>
          <w:sz w:val="28"/>
          <w:lang w:val="en-US"/>
        </w:rPr>
        <w:t xml:space="preserve"> </w:t>
      </w:r>
      <w:proofErr w:type="spellStart"/>
      <w:r>
        <w:rPr>
          <w:sz w:val="28"/>
          <w:lang w:val="en-US"/>
        </w:rPr>
        <w:t>stol</w:t>
      </w:r>
      <w:proofErr w:type="spellEnd"/>
      <w:r>
        <w:rPr>
          <w:sz w:val="28"/>
          <w:lang w:val="en-US"/>
        </w:rPr>
        <w:t xml:space="preserve"> </w:t>
      </w:r>
      <w:proofErr w:type="spellStart"/>
      <w:r>
        <w:rPr>
          <w:sz w:val="28"/>
          <w:lang w:val="en-US"/>
        </w:rPr>
        <w:t>ustida</w:t>
      </w:r>
      <w:proofErr w:type="spellEnd"/>
      <w:r>
        <w:rPr>
          <w:sz w:val="28"/>
          <w:lang w:val="en-US"/>
        </w:rPr>
        <w:t xml:space="preserve"> </w:t>
      </w:r>
      <w:proofErr w:type="spellStart"/>
      <w:r>
        <w:rPr>
          <w:sz w:val="28"/>
          <w:lang w:val="en-US"/>
        </w:rPr>
        <w:t>maxsus</w:t>
      </w:r>
      <w:proofErr w:type="spellEnd"/>
      <w:r>
        <w:rPr>
          <w:sz w:val="28"/>
          <w:lang w:val="en-US"/>
        </w:rPr>
        <w:t xml:space="preserve"> </w:t>
      </w:r>
      <w:proofErr w:type="spellStart"/>
      <w:r>
        <w:rPr>
          <w:sz w:val="28"/>
          <w:lang w:val="en-US"/>
        </w:rPr>
        <w:t>tirgakka</w:t>
      </w:r>
      <w:proofErr w:type="spellEnd"/>
      <w:r>
        <w:rPr>
          <w:sz w:val="28"/>
          <w:lang w:val="en-US"/>
        </w:rPr>
        <w:t xml:space="preserve"> </w:t>
      </w:r>
      <w:proofErr w:type="spellStart"/>
      <w:r>
        <w:rPr>
          <w:sz w:val="28"/>
          <w:lang w:val="en-US"/>
        </w:rPr>
        <w:t>joylashtirish</w:t>
      </w:r>
      <w:proofErr w:type="spellEnd"/>
      <w:r>
        <w:rPr>
          <w:sz w:val="28"/>
          <w:lang w:val="en-US"/>
        </w:rPr>
        <w:t xml:space="preserve"> </w:t>
      </w:r>
      <w:proofErr w:type="spellStart"/>
      <w:r>
        <w:rPr>
          <w:sz w:val="28"/>
          <w:lang w:val="en-US"/>
        </w:rPr>
        <w:t>kerak</w:t>
      </w:r>
      <w:proofErr w:type="spellEnd"/>
      <w:r>
        <w:rPr>
          <w:sz w:val="28"/>
          <w:lang w:val="en-US"/>
        </w:rPr>
        <w:t xml:space="preserve">. </w:t>
      </w:r>
      <w:proofErr w:type="spellStart"/>
      <w:r>
        <w:rPr>
          <w:sz w:val="28"/>
          <w:lang w:val="en-US"/>
        </w:rPr>
        <w:t>Ustaning</w:t>
      </w:r>
      <w:proofErr w:type="spellEnd"/>
      <w:r>
        <w:rPr>
          <w:sz w:val="28"/>
          <w:lang w:val="en-US"/>
        </w:rPr>
        <w:t xml:space="preserve"> </w:t>
      </w:r>
      <w:proofErr w:type="spellStart"/>
      <w:r>
        <w:rPr>
          <w:sz w:val="28"/>
          <w:lang w:val="en-US"/>
        </w:rPr>
        <w:t>qo‘liga</w:t>
      </w:r>
      <w:proofErr w:type="spellEnd"/>
      <w:r>
        <w:rPr>
          <w:sz w:val="28"/>
          <w:lang w:val="en-US"/>
        </w:rPr>
        <w:t xml:space="preserve"> ham </w:t>
      </w:r>
      <w:proofErr w:type="spellStart"/>
      <w:r>
        <w:rPr>
          <w:sz w:val="28"/>
          <w:lang w:val="en-US"/>
        </w:rPr>
        <w:t>tirgak</w:t>
      </w:r>
      <w:proofErr w:type="spellEnd"/>
      <w:r>
        <w:rPr>
          <w:sz w:val="28"/>
          <w:lang w:val="en-US"/>
        </w:rPr>
        <w:t xml:space="preserve"> </w:t>
      </w:r>
      <w:proofErr w:type="spellStart"/>
      <w:r>
        <w:rPr>
          <w:sz w:val="28"/>
          <w:lang w:val="en-US"/>
        </w:rPr>
        <w:t>kerak</w:t>
      </w:r>
      <w:proofErr w:type="spellEnd"/>
      <w:r>
        <w:rPr>
          <w:sz w:val="28"/>
          <w:lang w:val="en-US"/>
        </w:rPr>
        <w:t xml:space="preserve"> </w:t>
      </w:r>
      <w:proofErr w:type="spellStart"/>
      <w:r>
        <w:rPr>
          <w:sz w:val="28"/>
          <w:lang w:val="en-US"/>
        </w:rPr>
        <w:t>bo‘ladi.Hamma</w:t>
      </w:r>
      <w:proofErr w:type="spellEnd"/>
      <w:r>
        <w:rPr>
          <w:sz w:val="28"/>
          <w:lang w:val="en-US"/>
        </w:rPr>
        <w:t xml:space="preserve"> </w:t>
      </w:r>
      <w:proofErr w:type="spellStart"/>
      <w:r>
        <w:rPr>
          <w:sz w:val="28"/>
          <w:lang w:val="en-US"/>
        </w:rPr>
        <w:t>ishlar</w:t>
      </w:r>
      <w:proofErr w:type="spellEnd"/>
      <w:r>
        <w:rPr>
          <w:sz w:val="28"/>
          <w:lang w:val="en-US"/>
        </w:rPr>
        <w:t xml:space="preserve"> </w:t>
      </w:r>
      <w:proofErr w:type="spellStart"/>
      <w:r>
        <w:rPr>
          <w:sz w:val="28"/>
          <w:lang w:val="en-US"/>
        </w:rPr>
        <w:t>ikki</w:t>
      </w:r>
      <w:proofErr w:type="spellEnd"/>
      <w:r>
        <w:rPr>
          <w:sz w:val="28"/>
          <w:lang w:val="en-US"/>
        </w:rPr>
        <w:t xml:space="preserve"> </w:t>
      </w:r>
      <w:proofErr w:type="spellStart"/>
      <w:r>
        <w:rPr>
          <w:sz w:val="28"/>
          <w:lang w:val="en-US"/>
        </w:rPr>
        <w:t>qo‘lda</w:t>
      </w:r>
      <w:proofErr w:type="spellEnd"/>
      <w:r>
        <w:rPr>
          <w:sz w:val="28"/>
          <w:lang w:val="en-US"/>
        </w:rPr>
        <w:t xml:space="preserve"> </w:t>
      </w:r>
      <w:proofErr w:type="spellStart"/>
      <w:r>
        <w:rPr>
          <w:sz w:val="28"/>
          <w:lang w:val="en-US"/>
        </w:rPr>
        <w:t>bajariladi</w:t>
      </w:r>
      <w:proofErr w:type="spellEnd"/>
      <w:r>
        <w:rPr>
          <w:sz w:val="28"/>
          <w:lang w:val="en-US"/>
        </w:rPr>
        <w:t xml:space="preserve"> </w:t>
      </w:r>
      <w:proofErr w:type="spellStart"/>
      <w:r>
        <w:rPr>
          <w:sz w:val="28"/>
          <w:lang w:val="en-US"/>
        </w:rPr>
        <w:t>bir</w:t>
      </w:r>
      <w:proofErr w:type="spellEnd"/>
      <w:r>
        <w:rPr>
          <w:sz w:val="28"/>
          <w:lang w:val="en-US"/>
        </w:rPr>
        <w:t xml:space="preserve"> </w:t>
      </w:r>
      <w:proofErr w:type="spellStart"/>
      <w:r>
        <w:rPr>
          <w:sz w:val="28"/>
          <w:lang w:val="en-US"/>
        </w:rPr>
        <w:t>qo‘l</w:t>
      </w:r>
      <w:proofErr w:type="spellEnd"/>
      <w:r>
        <w:rPr>
          <w:sz w:val="28"/>
          <w:lang w:val="en-US"/>
        </w:rPr>
        <w:t xml:space="preserve"> </w:t>
      </w:r>
      <w:proofErr w:type="spellStart"/>
      <w:r>
        <w:rPr>
          <w:sz w:val="28"/>
          <w:lang w:val="en-US"/>
        </w:rPr>
        <w:t>bilan</w:t>
      </w:r>
      <w:proofErr w:type="spellEnd"/>
      <w:r>
        <w:rPr>
          <w:sz w:val="28"/>
          <w:lang w:val="en-US"/>
        </w:rPr>
        <w:t xml:space="preserve"> </w:t>
      </w:r>
      <w:proofErr w:type="spellStart"/>
      <w:r>
        <w:rPr>
          <w:sz w:val="28"/>
          <w:lang w:val="en-US"/>
        </w:rPr>
        <w:t>mijozlarning</w:t>
      </w:r>
      <w:proofErr w:type="spellEnd"/>
      <w:r>
        <w:rPr>
          <w:sz w:val="28"/>
          <w:lang w:val="en-US"/>
        </w:rPr>
        <w:t xml:space="preserve"> </w:t>
      </w:r>
      <w:proofErr w:type="spellStart"/>
      <w:r>
        <w:rPr>
          <w:sz w:val="28"/>
          <w:lang w:val="en-US"/>
        </w:rPr>
        <w:t>barmog‘iga</w:t>
      </w:r>
      <w:proofErr w:type="spellEnd"/>
      <w:r>
        <w:rPr>
          <w:sz w:val="28"/>
          <w:lang w:val="en-US"/>
        </w:rPr>
        <w:t xml:space="preserve"> </w:t>
      </w:r>
      <w:proofErr w:type="spellStart"/>
      <w:r>
        <w:rPr>
          <w:sz w:val="28"/>
          <w:lang w:val="en-US"/>
        </w:rPr>
        <w:t>shikast</w:t>
      </w:r>
      <w:proofErr w:type="spellEnd"/>
      <w:r>
        <w:rPr>
          <w:sz w:val="28"/>
          <w:lang w:val="en-US"/>
        </w:rPr>
        <w:t xml:space="preserve"> </w:t>
      </w:r>
      <w:proofErr w:type="spellStart"/>
      <w:r>
        <w:rPr>
          <w:sz w:val="28"/>
          <w:lang w:val="en-US"/>
        </w:rPr>
        <w:t>yetkazmaslik</w:t>
      </w:r>
      <w:proofErr w:type="spellEnd"/>
      <w:r>
        <w:rPr>
          <w:sz w:val="28"/>
          <w:lang w:val="en-US"/>
        </w:rPr>
        <w:t xml:space="preserve"> </w:t>
      </w:r>
      <w:proofErr w:type="spellStart"/>
      <w:r>
        <w:rPr>
          <w:sz w:val="28"/>
          <w:lang w:val="en-US"/>
        </w:rPr>
        <w:t>uchun</w:t>
      </w:r>
      <w:proofErr w:type="spellEnd"/>
      <w:r>
        <w:rPr>
          <w:sz w:val="28"/>
          <w:lang w:val="en-US"/>
        </w:rPr>
        <w:t xml:space="preserve"> </w:t>
      </w:r>
      <w:proofErr w:type="spellStart"/>
      <w:r>
        <w:rPr>
          <w:sz w:val="28"/>
          <w:lang w:val="en-US"/>
        </w:rPr>
        <w:t>ushlab</w:t>
      </w:r>
      <w:proofErr w:type="spellEnd"/>
      <w:r>
        <w:rPr>
          <w:sz w:val="28"/>
          <w:lang w:val="en-US"/>
        </w:rPr>
        <w:t xml:space="preserve"> </w:t>
      </w:r>
      <w:proofErr w:type="spellStart"/>
      <w:r>
        <w:rPr>
          <w:sz w:val="28"/>
          <w:lang w:val="en-US"/>
        </w:rPr>
        <w:t>turiladi.Ikkinchi</w:t>
      </w:r>
      <w:proofErr w:type="spellEnd"/>
      <w:r>
        <w:rPr>
          <w:sz w:val="28"/>
          <w:lang w:val="en-US"/>
        </w:rPr>
        <w:t xml:space="preserve"> </w:t>
      </w:r>
      <w:proofErr w:type="spellStart"/>
      <w:r>
        <w:rPr>
          <w:sz w:val="28"/>
          <w:lang w:val="en-US"/>
        </w:rPr>
        <w:t>qo‘lda</w:t>
      </w:r>
      <w:proofErr w:type="spellEnd"/>
      <w:r>
        <w:rPr>
          <w:sz w:val="28"/>
          <w:lang w:val="en-US"/>
        </w:rPr>
        <w:t xml:space="preserve"> </w:t>
      </w:r>
      <w:proofErr w:type="spellStart"/>
      <w:r>
        <w:rPr>
          <w:sz w:val="28"/>
          <w:lang w:val="en-US"/>
        </w:rPr>
        <w:t>tegishli</w:t>
      </w:r>
      <w:proofErr w:type="spellEnd"/>
      <w:r>
        <w:rPr>
          <w:sz w:val="28"/>
          <w:lang w:val="en-US"/>
        </w:rPr>
        <w:t xml:space="preserve"> </w:t>
      </w:r>
      <w:proofErr w:type="spellStart"/>
      <w:r>
        <w:rPr>
          <w:sz w:val="28"/>
          <w:lang w:val="en-US"/>
        </w:rPr>
        <w:t>asbob</w:t>
      </w:r>
      <w:proofErr w:type="spellEnd"/>
      <w:r>
        <w:rPr>
          <w:sz w:val="28"/>
          <w:lang w:val="en-US"/>
        </w:rPr>
        <w:t xml:space="preserve"> </w:t>
      </w:r>
      <w:proofErr w:type="spellStart"/>
      <w:r>
        <w:rPr>
          <w:sz w:val="28"/>
          <w:lang w:val="en-US"/>
        </w:rPr>
        <w:t>ushlanadi</w:t>
      </w:r>
      <w:proofErr w:type="spellEnd"/>
      <w:r>
        <w:rPr>
          <w:sz w:val="28"/>
          <w:lang w:val="en-US"/>
        </w:rPr>
        <w:t xml:space="preserve">. </w:t>
      </w:r>
      <w:proofErr w:type="spellStart"/>
      <w:r>
        <w:rPr>
          <w:sz w:val="28"/>
          <w:lang w:val="en-US"/>
        </w:rPr>
        <w:t>Mijoz</w:t>
      </w:r>
      <w:proofErr w:type="spellEnd"/>
      <w:r>
        <w:rPr>
          <w:sz w:val="28"/>
          <w:lang w:val="en-US"/>
        </w:rPr>
        <w:t xml:space="preserve"> ham </w:t>
      </w:r>
      <w:proofErr w:type="spellStart"/>
      <w:r>
        <w:rPr>
          <w:sz w:val="28"/>
          <w:lang w:val="en-US"/>
        </w:rPr>
        <w:t>usta</w:t>
      </w:r>
      <w:proofErr w:type="spellEnd"/>
      <w:r>
        <w:rPr>
          <w:sz w:val="28"/>
          <w:lang w:val="en-US"/>
        </w:rPr>
        <w:t xml:space="preserve"> ham </w:t>
      </w:r>
      <w:proofErr w:type="spellStart"/>
      <w:r>
        <w:rPr>
          <w:sz w:val="28"/>
          <w:lang w:val="en-US"/>
        </w:rPr>
        <w:t>ish</w:t>
      </w:r>
      <w:proofErr w:type="spellEnd"/>
      <w:r>
        <w:rPr>
          <w:sz w:val="28"/>
          <w:lang w:val="en-US"/>
        </w:rPr>
        <w:t xml:space="preserve"> </w:t>
      </w:r>
      <w:proofErr w:type="spellStart"/>
      <w:r>
        <w:rPr>
          <w:sz w:val="28"/>
          <w:lang w:val="en-US"/>
        </w:rPr>
        <w:t>paytida</w:t>
      </w:r>
      <w:proofErr w:type="spellEnd"/>
      <w:r>
        <w:rPr>
          <w:sz w:val="28"/>
          <w:lang w:val="en-US"/>
        </w:rPr>
        <w:t xml:space="preserve"> </w:t>
      </w:r>
      <w:proofErr w:type="spellStart"/>
      <w:r>
        <w:rPr>
          <w:sz w:val="28"/>
          <w:lang w:val="en-US"/>
        </w:rPr>
        <w:t>o‘tirgan</w:t>
      </w:r>
      <w:proofErr w:type="spellEnd"/>
      <w:r>
        <w:rPr>
          <w:sz w:val="28"/>
          <w:lang w:val="en-US"/>
        </w:rPr>
        <w:t xml:space="preserve"> </w:t>
      </w:r>
      <w:proofErr w:type="spellStart"/>
      <w:r>
        <w:rPr>
          <w:sz w:val="28"/>
          <w:lang w:val="en-US"/>
        </w:rPr>
        <w:t>holatda</w:t>
      </w:r>
      <w:proofErr w:type="spellEnd"/>
      <w:r>
        <w:rPr>
          <w:sz w:val="28"/>
          <w:lang w:val="en-US"/>
        </w:rPr>
        <w:t xml:space="preserve"> </w:t>
      </w:r>
      <w:proofErr w:type="spellStart"/>
      <w:r>
        <w:rPr>
          <w:sz w:val="28"/>
          <w:lang w:val="en-US"/>
        </w:rPr>
        <w:t>bo‘lishlari</w:t>
      </w:r>
      <w:proofErr w:type="spellEnd"/>
      <w:r>
        <w:rPr>
          <w:sz w:val="28"/>
          <w:lang w:val="en-US"/>
        </w:rPr>
        <w:t xml:space="preserve"> </w:t>
      </w:r>
      <w:proofErr w:type="spellStart"/>
      <w:r>
        <w:rPr>
          <w:sz w:val="28"/>
          <w:lang w:val="en-US"/>
        </w:rPr>
        <w:t>kerak</w:t>
      </w:r>
      <w:proofErr w:type="spellEnd"/>
      <w:r>
        <w:rPr>
          <w:sz w:val="28"/>
          <w:lang w:val="en-US"/>
        </w:rPr>
        <w:t xml:space="preserve">. </w:t>
      </w:r>
      <w:proofErr w:type="spellStart"/>
      <w:r>
        <w:rPr>
          <w:sz w:val="28"/>
          <w:lang w:val="en-US"/>
        </w:rPr>
        <w:t>Tirnoqning</w:t>
      </w:r>
      <w:proofErr w:type="spellEnd"/>
      <w:r>
        <w:rPr>
          <w:sz w:val="28"/>
          <w:lang w:val="en-US"/>
        </w:rPr>
        <w:t xml:space="preserve"> </w:t>
      </w:r>
      <w:proofErr w:type="spellStart"/>
      <w:r>
        <w:rPr>
          <w:sz w:val="28"/>
          <w:lang w:val="en-US"/>
        </w:rPr>
        <w:t>orasida</w:t>
      </w:r>
      <w:proofErr w:type="spellEnd"/>
      <w:r>
        <w:rPr>
          <w:sz w:val="28"/>
          <w:lang w:val="en-US"/>
        </w:rPr>
        <w:t xml:space="preserve">  </w:t>
      </w:r>
      <w:proofErr w:type="spellStart"/>
      <w:r>
        <w:rPr>
          <w:sz w:val="28"/>
          <w:lang w:val="en-US"/>
        </w:rPr>
        <w:t>turli</w:t>
      </w:r>
      <w:proofErr w:type="spellEnd"/>
      <w:r>
        <w:rPr>
          <w:sz w:val="28"/>
          <w:lang w:val="en-US"/>
        </w:rPr>
        <w:t xml:space="preserve"> </w:t>
      </w:r>
      <w:proofErr w:type="spellStart"/>
      <w:r>
        <w:rPr>
          <w:sz w:val="28"/>
          <w:lang w:val="en-US"/>
        </w:rPr>
        <w:t>xil</w:t>
      </w:r>
      <w:proofErr w:type="spellEnd"/>
      <w:r>
        <w:rPr>
          <w:sz w:val="28"/>
          <w:lang w:val="en-US"/>
        </w:rPr>
        <w:t xml:space="preserve"> </w:t>
      </w:r>
      <w:proofErr w:type="spellStart"/>
      <w:r>
        <w:rPr>
          <w:sz w:val="28"/>
          <w:lang w:val="en-US"/>
        </w:rPr>
        <w:t>mikroblar</w:t>
      </w:r>
      <w:proofErr w:type="spellEnd"/>
      <w:r>
        <w:rPr>
          <w:sz w:val="28"/>
          <w:lang w:val="en-US"/>
        </w:rPr>
        <w:t xml:space="preserve"> </w:t>
      </w:r>
      <w:proofErr w:type="spellStart"/>
      <w:r>
        <w:rPr>
          <w:sz w:val="28"/>
          <w:lang w:val="en-US"/>
        </w:rPr>
        <w:t>joylashib</w:t>
      </w:r>
      <w:proofErr w:type="spellEnd"/>
      <w:r>
        <w:rPr>
          <w:sz w:val="28"/>
          <w:lang w:val="en-US"/>
        </w:rPr>
        <w:t xml:space="preserve"> </w:t>
      </w:r>
      <w:proofErr w:type="spellStart"/>
      <w:r>
        <w:rPr>
          <w:sz w:val="28"/>
          <w:lang w:val="en-US"/>
        </w:rPr>
        <w:t>olishini</w:t>
      </w:r>
      <w:proofErr w:type="spellEnd"/>
      <w:r>
        <w:rPr>
          <w:sz w:val="28"/>
          <w:lang w:val="en-US"/>
        </w:rPr>
        <w:t xml:space="preserve"> </w:t>
      </w:r>
      <w:proofErr w:type="spellStart"/>
      <w:r>
        <w:rPr>
          <w:sz w:val="28"/>
          <w:lang w:val="en-US"/>
        </w:rPr>
        <w:t>unutmaslik</w:t>
      </w:r>
      <w:proofErr w:type="spellEnd"/>
      <w:r>
        <w:rPr>
          <w:sz w:val="28"/>
          <w:lang w:val="en-US"/>
        </w:rPr>
        <w:t xml:space="preserve"> </w:t>
      </w:r>
      <w:proofErr w:type="spellStart"/>
      <w:r>
        <w:rPr>
          <w:sz w:val="28"/>
          <w:lang w:val="en-US"/>
        </w:rPr>
        <w:t>lozim</w:t>
      </w:r>
      <w:proofErr w:type="spellEnd"/>
      <w:r>
        <w:rPr>
          <w:sz w:val="28"/>
          <w:lang w:val="en-US"/>
        </w:rPr>
        <w:t xml:space="preserve">. </w:t>
      </w:r>
      <w:proofErr w:type="spellStart"/>
      <w:r>
        <w:rPr>
          <w:sz w:val="28"/>
          <w:lang w:val="en-US"/>
        </w:rPr>
        <w:t>Shuning</w:t>
      </w:r>
      <w:proofErr w:type="spellEnd"/>
      <w:r>
        <w:rPr>
          <w:sz w:val="28"/>
          <w:lang w:val="en-US"/>
        </w:rPr>
        <w:t xml:space="preserve"> </w:t>
      </w:r>
      <w:proofErr w:type="spellStart"/>
      <w:r>
        <w:rPr>
          <w:sz w:val="28"/>
          <w:lang w:val="en-US"/>
        </w:rPr>
        <w:t>uchum</w:t>
      </w:r>
      <w:proofErr w:type="spellEnd"/>
      <w:r>
        <w:rPr>
          <w:sz w:val="28"/>
          <w:lang w:val="en-US"/>
        </w:rPr>
        <w:t xml:space="preserve"> </w:t>
      </w:r>
      <w:proofErr w:type="spellStart"/>
      <w:r>
        <w:rPr>
          <w:sz w:val="28"/>
          <w:lang w:val="en-US"/>
        </w:rPr>
        <w:t>manikyurda</w:t>
      </w:r>
      <w:proofErr w:type="spellEnd"/>
      <w:r>
        <w:rPr>
          <w:sz w:val="28"/>
          <w:lang w:val="en-US"/>
        </w:rPr>
        <w:t xml:space="preserve"> </w:t>
      </w:r>
      <w:proofErr w:type="spellStart"/>
      <w:r>
        <w:rPr>
          <w:sz w:val="28"/>
          <w:lang w:val="en-US"/>
        </w:rPr>
        <w:t>ishlatilgan</w:t>
      </w:r>
      <w:proofErr w:type="spellEnd"/>
      <w:r>
        <w:rPr>
          <w:sz w:val="28"/>
          <w:lang w:val="en-US"/>
        </w:rPr>
        <w:t xml:space="preserve"> </w:t>
      </w:r>
      <w:proofErr w:type="spellStart"/>
      <w:r>
        <w:rPr>
          <w:sz w:val="28"/>
          <w:lang w:val="en-US"/>
        </w:rPr>
        <w:t>har</w:t>
      </w:r>
      <w:proofErr w:type="spellEnd"/>
      <w:r>
        <w:rPr>
          <w:sz w:val="28"/>
          <w:lang w:val="en-US"/>
        </w:rPr>
        <w:t xml:space="preserve"> </w:t>
      </w:r>
      <w:proofErr w:type="spellStart"/>
      <w:r>
        <w:rPr>
          <w:sz w:val="28"/>
          <w:lang w:val="en-US"/>
        </w:rPr>
        <w:t>bir</w:t>
      </w:r>
      <w:proofErr w:type="spellEnd"/>
      <w:r>
        <w:rPr>
          <w:sz w:val="28"/>
          <w:lang w:val="en-US"/>
        </w:rPr>
        <w:t xml:space="preserve"> </w:t>
      </w:r>
      <w:proofErr w:type="spellStart"/>
      <w:r>
        <w:rPr>
          <w:sz w:val="28"/>
          <w:lang w:val="en-US"/>
        </w:rPr>
        <w:t>asbobni</w:t>
      </w:r>
      <w:proofErr w:type="spellEnd"/>
      <w:r>
        <w:rPr>
          <w:sz w:val="28"/>
          <w:lang w:val="en-US"/>
        </w:rPr>
        <w:t xml:space="preserve"> </w:t>
      </w:r>
      <w:proofErr w:type="spellStart"/>
      <w:r>
        <w:rPr>
          <w:sz w:val="28"/>
          <w:lang w:val="en-US"/>
        </w:rPr>
        <w:t>yaxshilab</w:t>
      </w:r>
      <w:proofErr w:type="spellEnd"/>
      <w:r>
        <w:rPr>
          <w:sz w:val="28"/>
          <w:lang w:val="en-US"/>
        </w:rPr>
        <w:t xml:space="preserve"> </w:t>
      </w:r>
      <w:proofErr w:type="spellStart"/>
      <w:r>
        <w:rPr>
          <w:sz w:val="28"/>
          <w:lang w:val="en-US"/>
        </w:rPr>
        <w:t>dizenfeksiya</w:t>
      </w:r>
      <w:proofErr w:type="spellEnd"/>
      <w:r>
        <w:rPr>
          <w:sz w:val="28"/>
          <w:lang w:val="en-US"/>
        </w:rPr>
        <w:t xml:space="preserve"> </w:t>
      </w:r>
      <w:proofErr w:type="spellStart"/>
      <w:r>
        <w:rPr>
          <w:sz w:val="28"/>
          <w:lang w:val="en-US"/>
        </w:rPr>
        <w:t>qilib</w:t>
      </w:r>
      <w:proofErr w:type="spellEnd"/>
      <w:r>
        <w:rPr>
          <w:sz w:val="28"/>
          <w:lang w:val="en-US"/>
        </w:rPr>
        <w:t xml:space="preserve">, </w:t>
      </w:r>
      <w:proofErr w:type="spellStart"/>
      <w:r>
        <w:rPr>
          <w:sz w:val="28"/>
          <w:lang w:val="en-US"/>
        </w:rPr>
        <w:t>ularni</w:t>
      </w:r>
      <w:proofErr w:type="spellEnd"/>
      <w:r>
        <w:rPr>
          <w:sz w:val="28"/>
          <w:lang w:val="en-US"/>
        </w:rPr>
        <w:t xml:space="preserve"> </w:t>
      </w:r>
      <w:proofErr w:type="spellStart"/>
      <w:r>
        <w:rPr>
          <w:sz w:val="28"/>
          <w:lang w:val="en-US"/>
        </w:rPr>
        <w:t>ozoda</w:t>
      </w:r>
      <w:proofErr w:type="spellEnd"/>
      <w:r>
        <w:rPr>
          <w:sz w:val="28"/>
          <w:lang w:val="en-US"/>
        </w:rPr>
        <w:t xml:space="preserve"> </w:t>
      </w:r>
      <w:proofErr w:type="spellStart"/>
      <w:r>
        <w:rPr>
          <w:sz w:val="28"/>
          <w:lang w:val="en-US"/>
        </w:rPr>
        <w:t>saqlanishiga</w:t>
      </w:r>
      <w:proofErr w:type="spellEnd"/>
      <w:r>
        <w:rPr>
          <w:sz w:val="28"/>
          <w:lang w:val="en-US"/>
        </w:rPr>
        <w:t xml:space="preserve"> </w:t>
      </w:r>
      <w:proofErr w:type="spellStart"/>
      <w:r>
        <w:rPr>
          <w:sz w:val="28"/>
          <w:lang w:val="en-US"/>
        </w:rPr>
        <w:t>e’tibor</w:t>
      </w:r>
      <w:proofErr w:type="spellEnd"/>
      <w:r>
        <w:rPr>
          <w:sz w:val="28"/>
          <w:lang w:val="en-US"/>
        </w:rPr>
        <w:t xml:space="preserve"> </w:t>
      </w:r>
      <w:proofErr w:type="spellStart"/>
      <w:r>
        <w:rPr>
          <w:sz w:val="28"/>
          <w:lang w:val="en-US"/>
        </w:rPr>
        <w:t>berish</w:t>
      </w:r>
      <w:proofErr w:type="spellEnd"/>
      <w:r>
        <w:rPr>
          <w:sz w:val="28"/>
          <w:lang w:val="en-US"/>
        </w:rPr>
        <w:t xml:space="preserve"> </w:t>
      </w:r>
      <w:proofErr w:type="spellStart"/>
      <w:r>
        <w:rPr>
          <w:sz w:val="28"/>
          <w:lang w:val="en-US"/>
        </w:rPr>
        <w:t>lozim</w:t>
      </w:r>
      <w:proofErr w:type="spellEnd"/>
      <w:r>
        <w:rPr>
          <w:sz w:val="28"/>
          <w:lang w:val="en-US"/>
        </w:rPr>
        <w:t>.</w:t>
      </w:r>
      <w:r>
        <w:rPr>
          <w:b/>
          <w:sz w:val="28"/>
          <w:lang w:val="en-US"/>
        </w:rPr>
        <w:t xml:space="preserve">  </w:t>
      </w:r>
    </w:p>
    <w:p w:rsidR="00AD0D83" w:rsidRDefault="00AD0D83" w:rsidP="00AD0D83">
      <w:pPr>
        <w:spacing w:after="48" w:line="276" w:lineRule="auto"/>
        <w:ind w:left="118" w:right="231" w:hanging="10"/>
        <w:jc w:val="both"/>
        <w:rPr>
          <w:lang w:val="en-US"/>
        </w:rPr>
      </w:pPr>
    </w:p>
    <w:p w:rsidR="00AD0D83" w:rsidRDefault="00AD0D83" w:rsidP="00AD0D83">
      <w:r>
        <w:rPr>
          <w:noProof/>
        </w:rPr>
        <w:drawing>
          <wp:inline distT="0" distB="0" distL="0" distR="0">
            <wp:extent cx="5313680" cy="345440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7">
                      <a:extLst>
                        <a:ext uri="{28A0092B-C50C-407E-A947-70E740481C1C}">
                          <a14:useLocalDpi xmlns:a14="http://schemas.microsoft.com/office/drawing/2010/main" val="0"/>
                        </a:ext>
                      </a:extLst>
                    </a:blip>
                    <a:srcRect l="3008" t="57301" r="12308" b="4204"/>
                    <a:stretch>
                      <a:fillRect/>
                    </a:stretch>
                  </pic:blipFill>
                  <pic:spPr bwMode="auto">
                    <a:xfrm>
                      <a:off x="0" y="0"/>
                      <a:ext cx="5313680" cy="3454400"/>
                    </a:xfrm>
                    <a:prstGeom prst="rect">
                      <a:avLst/>
                    </a:prstGeom>
                    <a:noFill/>
                    <a:ln>
                      <a:noFill/>
                    </a:ln>
                  </pic:spPr>
                </pic:pic>
              </a:graphicData>
            </a:graphic>
          </wp:inline>
        </w:drawing>
      </w:r>
    </w:p>
    <w:p w:rsidR="00AD0D83" w:rsidRPr="00AD0D83" w:rsidRDefault="00AD0D83" w:rsidP="00AD0D83">
      <w:pPr>
        <w:tabs>
          <w:tab w:val="left" w:pos="6720"/>
        </w:tabs>
        <w:rPr>
          <w:lang w:val="en-US"/>
        </w:rPr>
      </w:pPr>
      <w:bookmarkStart w:id="0" w:name="_GoBack"/>
      <w:bookmarkEnd w:id="0"/>
    </w:p>
    <w:sectPr w:rsidR="00AD0D83" w:rsidRPr="00AD0D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5">
    <w:nsid w:val="0E7F3E74"/>
    <w:multiLevelType w:val="hybridMultilevel"/>
    <w:tmpl w:val="6A387740"/>
    <w:lvl w:ilvl="0" w:tplc="AA68E2E0">
      <w:start w:val="4"/>
      <w:numFmt w:val="decimal"/>
      <w:lvlText w:val="%1."/>
      <w:lvlJc w:val="left"/>
      <w:pPr>
        <w:ind w:left="1069" w:hanging="360"/>
      </w:pPr>
      <w:rPr>
        <w:sz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nsid w:val="199C1F50"/>
    <w:multiLevelType w:val="hybridMultilevel"/>
    <w:tmpl w:val="F6688FA6"/>
    <w:lvl w:ilvl="0" w:tplc="3B0A7F60">
      <w:start w:val="2"/>
      <w:numFmt w:val="decimal"/>
      <w:lvlText w:val="%1."/>
      <w:lvlJc w:val="left"/>
      <w:pPr>
        <w:ind w:left="7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1" w:tplc="21AAF5F0">
      <w:start w:val="1"/>
      <w:numFmt w:val="lowerLetter"/>
      <w:lvlText w:val="%2"/>
      <w:lvlJc w:val="left"/>
      <w:pPr>
        <w:ind w:left="14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2" w:tplc="87927054">
      <w:start w:val="1"/>
      <w:numFmt w:val="lowerRoman"/>
      <w:lvlText w:val="%3"/>
      <w:lvlJc w:val="left"/>
      <w:pPr>
        <w:ind w:left="21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3" w:tplc="B0C2B95C">
      <w:start w:val="1"/>
      <w:numFmt w:val="decimal"/>
      <w:lvlText w:val="%4"/>
      <w:lvlJc w:val="left"/>
      <w:pPr>
        <w:ind w:left="29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4" w:tplc="84ECE786">
      <w:start w:val="1"/>
      <w:numFmt w:val="lowerLetter"/>
      <w:lvlText w:val="%5"/>
      <w:lvlJc w:val="left"/>
      <w:pPr>
        <w:ind w:left="362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5" w:tplc="B1DCE120">
      <w:start w:val="1"/>
      <w:numFmt w:val="lowerRoman"/>
      <w:lvlText w:val="%6"/>
      <w:lvlJc w:val="left"/>
      <w:pPr>
        <w:ind w:left="434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6" w:tplc="198EBBDE">
      <w:start w:val="1"/>
      <w:numFmt w:val="decimal"/>
      <w:lvlText w:val="%7"/>
      <w:lvlJc w:val="left"/>
      <w:pPr>
        <w:ind w:left="50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7" w:tplc="AE10137E">
      <w:start w:val="1"/>
      <w:numFmt w:val="lowerLetter"/>
      <w:lvlText w:val="%8"/>
      <w:lvlJc w:val="left"/>
      <w:pPr>
        <w:ind w:left="57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8" w:tplc="0B1EE0B2">
      <w:start w:val="1"/>
      <w:numFmt w:val="lowerRoman"/>
      <w:lvlText w:val="%9"/>
      <w:lvlJc w:val="left"/>
      <w:pPr>
        <w:ind w:left="65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abstractNum>
  <w:abstractNum w:abstractNumId="7">
    <w:nsid w:val="68414737"/>
    <w:multiLevelType w:val="hybridMultilevel"/>
    <w:tmpl w:val="8334DFB0"/>
    <w:lvl w:ilvl="0" w:tplc="FFDE716A">
      <w:start w:val="1"/>
      <w:numFmt w:val="lowerLetter"/>
      <w:lvlText w:val="%1)"/>
      <w:lvlJc w:val="left"/>
      <w:pPr>
        <w:ind w:left="3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6924A24">
      <w:start w:val="1"/>
      <w:numFmt w:val="lowerLetter"/>
      <w:lvlText w:val="%2"/>
      <w:lvlJc w:val="left"/>
      <w:pPr>
        <w:ind w:left="14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B3BCEA64">
      <w:start w:val="1"/>
      <w:numFmt w:val="lowerRoman"/>
      <w:lvlText w:val="%3"/>
      <w:lvlJc w:val="left"/>
      <w:pPr>
        <w:ind w:left="21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AE60166">
      <w:start w:val="1"/>
      <w:numFmt w:val="decimal"/>
      <w:lvlText w:val="%4"/>
      <w:lvlJc w:val="left"/>
      <w:pPr>
        <w:ind w:left="29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F014EAA2">
      <w:start w:val="1"/>
      <w:numFmt w:val="lowerLetter"/>
      <w:lvlText w:val="%5"/>
      <w:lvlJc w:val="left"/>
      <w:pPr>
        <w:ind w:left="362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EE54AC12">
      <w:start w:val="1"/>
      <w:numFmt w:val="lowerRoman"/>
      <w:lvlText w:val="%6"/>
      <w:lvlJc w:val="left"/>
      <w:pPr>
        <w:ind w:left="43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ADA414B0">
      <w:start w:val="1"/>
      <w:numFmt w:val="decimal"/>
      <w:lvlText w:val="%7"/>
      <w:lvlJc w:val="left"/>
      <w:pPr>
        <w:ind w:left="50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1B169060">
      <w:start w:val="1"/>
      <w:numFmt w:val="lowerLetter"/>
      <w:lvlText w:val="%8"/>
      <w:lvlJc w:val="left"/>
      <w:pPr>
        <w:ind w:left="57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2686424E">
      <w:start w:val="1"/>
      <w:numFmt w:val="lowerRoman"/>
      <w:lvlText w:val="%9"/>
      <w:lvlJc w:val="left"/>
      <w:pPr>
        <w:ind w:left="65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194868"/>
    <w:rsid w:val="00296429"/>
    <w:rsid w:val="006C63E1"/>
    <w:rsid w:val="0084298B"/>
    <w:rsid w:val="008C512A"/>
    <w:rsid w:val="0093264D"/>
    <w:rsid w:val="00A2389C"/>
    <w:rsid w:val="00A87437"/>
    <w:rsid w:val="00AD0D83"/>
    <w:rsid w:val="00BA73EE"/>
    <w:rsid w:val="00D3606B"/>
    <w:rsid w:val="00F212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301347468">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734016092">
      <w:bodyDiv w:val="1"/>
      <w:marLeft w:val="0"/>
      <w:marRight w:val="0"/>
      <w:marTop w:val="0"/>
      <w:marBottom w:val="0"/>
      <w:divBdr>
        <w:top w:val="none" w:sz="0" w:space="0" w:color="auto"/>
        <w:left w:val="none" w:sz="0" w:space="0" w:color="auto"/>
        <w:bottom w:val="none" w:sz="0" w:space="0" w:color="auto"/>
        <w:right w:val="none" w:sz="0" w:space="0" w:color="auto"/>
      </w:divBdr>
    </w:div>
    <w:div w:id="836655355">
      <w:bodyDiv w:val="1"/>
      <w:marLeft w:val="0"/>
      <w:marRight w:val="0"/>
      <w:marTop w:val="0"/>
      <w:marBottom w:val="0"/>
      <w:divBdr>
        <w:top w:val="none" w:sz="0" w:space="0" w:color="auto"/>
        <w:left w:val="none" w:sz="0" w:space="0" w:color="auto"/>
        <w:bottom w:val="none" w:sz="0" w:space="0" w:color="auto"/>
        <w:right w:val="none" w:sz="0" w:space="0" w:color="auto"/>
      </w:divBdr>
    </w:div>
    <w:div w:id="1081416243">
      <w:bodyDiv w:val="1"/>
      <w:marLeft w:val="0"/>
      <w:marRight w:val="0"/>
      <w:marTop w:val="0"/>
      <w:marBottom w:val="0"/>
      <w:divBdr>
        <w:top w:val="none" w:sz="0" w:space="0" w:color="auto"/>
        <w:left w:val="none" w:sz="0" w:space="0" w:color="auto"/>
        <w:bottom w:val="none" w:sz="0" w:space="0" w:color="auto"/>
        <w:right w:val="none" w:sz="0" w:space="0" w:color="auto"/>
      </w:divBdr>
    </w:div>
    <w:div w:id="1370568845">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937</Words>
  <Characters>5345</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6270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2023-10-29T15:22:00Z</dcterms:created>
  <dcterms:modified xsi:type="dcterms:W3CDTF">2023-10-29T15:22:00Z</dcterms:modified>
</cp:coreProperties>
</file>