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24577">
        <w:rPr>
          <w:rFonts w:asciiTheme="minorHAnsi" w:eastAsia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08229" wp14:editId="17AE3DE8">
                <wp:simplePos x="0" y="0"/>
                <wp:positionH relativeFrom="column">
                  <wp:posOffset>436245</wp:posOffset>
                </wp:positionH>
                <wp:positionV relativeFrom="paragraph">
                  <wp:posOffset>-400050</wp:posOffset>
                </wp:positionV>
                <wp:extent cx="5396230" cy="1073150"/>
                <wp:effectExtent l="0" t="19050" r="33020" b="31750"/>
                <wp:wrapNone/>
                <wp:docPr id="180781" name="Стрелка вправо 180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230" cy="1073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77" w:rsidRDefault="00C24577" w:rsidP="00C24577">
                            <w:pPr>
                              <w:spacing w:after="190" w:line="235" w:lineRule="auto"/>
                              <w:ind w:left="350" w:right="-6" w:hanging="1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5-Mavzu</w:t>
                            </w:r>
                            <w:proofErr w:type="gramStart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:Fransuzcha</w:t>
                            </w:r>
                            <w:proofErr w:type="gramEnd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manikyur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qilish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</w:p>
                          <w:p w:rsidR="00C24577" w:rsidRDefault="00C24577" w:rsidP="00C245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180781" o:spid="_x0000_s1026" type="#_x0000_t13" style="position:absolute;margin-left:34.35pt;margin-top:-31.5pt;width:424.9pt;height:8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" adj="19452" fillcolor="white [3201]" strokecolor="#4f81bd [3204]" strokeweight="2pt">
                <v:textbox>
                  <w:txbxContent>
                    <w:p w:rsidR="00C24577" w:rsidRDefault="00C24577" w:rsidP="00C24577">
                      <w:pPr>
                        <w:spacing w:after="190" w:line="235" w:lineRule="auto"/>
                        <w:ind w:left="350" w:right="-6" w:hanging="1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>5-Mavzu</w:t>
                      </w:r>
                      <w:proofErr w:type="gramStart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>:Fransuzcha</w:t>
                      </w:r>
                      <w:proofErr w:type="gramEnd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>manikyur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>qilish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</w:p>
                    <w:p w:rsidR="00C24577" w:rsidRDefault="00C24577" w:rsidP="00C245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:rsidR="004948D8" w:rsidRPr="00C24577" w:rsidRDefault="004948D8" w:rsidP="00C24577">
      <w:pPr>
        <w:spacing w:line="276" w:lineRule="auto"/>
        <w:jc w:val="right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spacing w:line="276" w:lineRule="auto"/>
        <w:jc w:val="right"/>
        <w:rPr>
          <w:rFonts w:asciiTheme="minorHAnsi" w:hAnsiTheme="minorHAnsi" w:cstheme="minorHAnsi"/>
          <w:sz w:val="28"/>
          <w:szCs w:val="28"/>
          <w:lang w:val="en-US"/>
        </w:rPr>
      </w:pPr>
      <w:r w:rsidRPr="00C24577">
        <w:rPr>
          <w:rFonts w:asciiTheme="minorHAnsi" w:eastAsia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1733D9" wp14:editId="042CEFA4">
                <wp:simplePos x="0" y="0"/>
                <wp:positionH relativeFrom="column">
                  <wp:posOffset>-65405</wp:posOffset>
                </wp:positionH>
                <wp:positionV relativeFrom="paragraph">
                  <wp:posOffset>70485</wp:posOffset>
                </wp:positionV>
                <wp:extent cx="4929505" cy="1178560"/>
                <wp:effectExtent l="0" t="190500" r="23495" b="21590"/>
                <wp:wrapNone/>
                <wp:docPr id="180782" name="Скругленная прямоугольная выноска 180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505" cy="1178560"/>
                        </a:xfrm>
                        <a:prstGeom prst="wedgeRoundRectCallout">
                          <a:avLst>
                            <a:gd name="adj1" fmla="val -7278"/>
                            <a:gd name="adj2" fmla="val -651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77" w:rsidRDefault="00C24577" w:rsidP="00C24577">
                            <w:pPr>
                              <w:spacing w:after="58"/>
                              <w:ind w:left="335" w:right="-15" w:hanging="1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Reja</w:t>
                            </w:r>
                            <w:proofErr w:type="gramStart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1.Fransuzcha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manikyur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qilish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uchun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asboblar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</w:p>
                          <w:p w:rsidR="00C24577" w:rsidRDefault="00C24577" w:rsidP="00C24577">
                            <w:pPr>
                              <w:spacing w:after="58"/>
                              <w:ind w:left="335" w:right="-15" w:hanging="1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2.Fransuzcha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manikyurni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bajarish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qoidalari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</w:p>
                          <w:p w:rsidR="00C24577" w:rsidRDefault="00C24577" w:rsidP="00C24577">
                            <w:pPr>
                              <w:spacing w:after="58"/>
                              <w:ind w:left="335" w:right="-15" w:hanging="1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3.Fransuzcha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manikyur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oddiy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manikyurdan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nimasi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bilan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>farqlanadi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lang w:val="en-US"/>
                              </w:rPr>
                              <w:t xml:space="preserve"> </w:t>
                            </w:r>
                          </w:p>
                          <w:p w:rsidR="00C24577" w:rsidRDefault="00C24577" w:rsidP="00C2457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180782" o:spid="_x0000_s1027" type="#_x0000_t62" style="position:absolute;left:0;text-align:left;margin-left:-5.15pt;margin-top:5.55pt;width:388.15pt;height:9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" adj="9228,-3264" fillcolor="white [3201]" strokecolor="#4f81bd [3204]" strokeweight="2pt">
                <v:textbox>
                  <w:txbxContent>
                    <w:p w:rsidR="00C24577" w:rsidRDefault="00C24577" w:rsidP="00C24577">
                      <w:pPr>
                        <w:spacing w:after="58"/>
                        <w:ind w:left="335" w:right="-15" w:hanging="1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>Reja</w:t>
                      </w:r>
                      <w:proofErr w:type="gramStart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>:</w:t>
                      </w:r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1.Fransuzcha</w:t>
                      </w:r>
                      <w:proofErr w:type="gram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manikyur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qilish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uchun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asboblar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</w:p>
                    <w:p w:rsidR="00C24577" w:rsidRDefault="00C24577" w:rsidP="00C24577">
                      <w:pPr>
                        <w:spacing w:after="58"/>
                        <w:ind w:left="335" w:right="-15" w:hanging="1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         </w:t>
                      </w:r>
                      <w:proofErr w:type="gram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2.Fransuzcha</w:t>
                      </w:r>
                      <w:proofErr w:type="gram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manikyurni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bajarish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qoidalari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</w:p>
                    <w:p w:rsidR="00C24577" w:rsidRDefault="00C24577" w:rsidP="00C24577">
                      <w:pPr>
                        <w:spacing w:after="58"/>
                        <w:ind w:left="335" w:right="-15" w:hanging="1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         </w:t>
                      </w:r>
                      <w:proofErr w:type="gram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3.Fransuzcha</w:t>
                      </w:r>
                      <w:proofErr w:type="gram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manikyur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oddiy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manikyurdan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nimasi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bilan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>farqlanadi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lang w:val="en-US"/>
                        </w:rPr>
                        <w:t xml:space="preserve"> </w:t>
                      </w:r>
                    </w:p>
                    <w:p w:rsidR="00C24577" w:rsidRDefault="00C24577" w:rsidP="00C2457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24577" w:rsidRPr="00C24577" w:rsidRDefault="00C24577" w:rsidP="00C24577">
      <w:pPr>
        <w:spacing w:line="276" w:lineRule="auto"/>
        <w:jc w:val="right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p w:rsidR="00C24577" w:rsidRPr="00C24577" w:rsidRDefault="00C24577" w:rsidP="00C24577">
      <w:pPr>
        <w:tabs>
          <w:tab w:val="left" w:pos="8048"/>
        </w:tabs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C24577">
        <w:rPr>
          <w:rFonts w:asciiTheme="minorHAnsi" w:hAnsiTheme="minorHAnsi" w:cstheme="minorHAnsi"/>
          <w:sz w:val="28"/>
          <w:szCs w:val="28"/>
          <w:lang w:val="en-US"/>
        </w:rPr>
        <w:tab/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>Fransuzcha</w:t>
      </w:r>
      <w:proofErr w:type="spellEnd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>manikyur</w:t>
      </w:r>
      <w:proofErr w:type="spellEnd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>usuli.</w:t>
      </w:r>
      <w:r w:rsidRPr="00C24577">
        <w:rPr>
          <w:rFonts w:asciiTheme="minorHAnsi" w:hAnsiTheme="minorHAnsi" w:cstheme="minorHAnsi"/>
          <w:sz w:val="28"/>
          <w:szCs w:val="28"/>
          <w:lang w:val="en-US"/>
        </w:rPr>
        <w:t>Fransuzcha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manikyur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qilish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to‘rtburchakroq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shaklda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kesib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chetlari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ozgina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egovlab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olinadi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ularni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bo‘yashda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necha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rangdagi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ustma-ust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suriladi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o‘ziga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xosligi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shundaki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qirrasi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ostki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tarafi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rang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maxsus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qalam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bo‘yab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qo‘yiladi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Agar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usul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yaxshilab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bajarilsa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betakror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bajarish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usullari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Birinchi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usul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:Buning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sariq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kerak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Avvalambor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,tirnoqqa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kerakli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shakl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beriladi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So‘ngra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qirralariga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ehtiyotkorlik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mo‘yqalamda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surtib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chiqiladi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 </w:t>
      </w: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qirrasiga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surtayotganda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qismiga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ketmasligi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4 mm,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uzunligi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2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bo‘lgan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matoni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kesib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olib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ozroq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ho‘llab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ustiga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yopishtirib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qo‘yiladi.Mato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5 mm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uzun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kerak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Agar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manikyurni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o‘zingiz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amalga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oshirishni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istasangiz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u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holda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maxsus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manikyur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to‘plami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kerak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ichida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nechta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arrachalar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katta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kichik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qisqich-ombirlar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ayrilgan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qaychi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o‘tmas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kurakcha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apelsin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cho‘pi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mavjud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Bu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asboblarni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albatta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toza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holda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tutish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lozim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Ularni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qaynatish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spirt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odekolon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artib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zarur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faqat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yo‘l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bilangina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ishlov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jarayonida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sodir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kichik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jarohatlarga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infeksiya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tushib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keyinchalik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muammoli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kasalliklar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o‘chog‘iga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aylanishining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oldini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olish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mumkin.Uy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sharoitida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amalga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oshiriladigan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manikyur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arrachaning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pilka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)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to‘g‘ri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tanlanishi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muhim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ahamiyat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kasb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etadi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Bu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vositaning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qumli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mustahkamligiga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putur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yetkazmaydi.Agar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kabi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arrachalardan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foydalanishda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noqulaylik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sezsangiz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mayda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donali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yarim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shaklidagi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arrachani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tanlaganingiz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ma’qul.Shunday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arracha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yordamida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shaklini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buzib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kuyishdan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hech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qo‘rqmasdan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foydalanaverishingiz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mumkin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:rsidR="00C24577" w:rsidRPr="00C24577" w:rsidRDefault="00C24577" w:rsidP="00C24577">
      <w:pPr>
        <w:spacing w:after="60" w:line="276" w:lineRule="auto"/>
        <w:ind w:left="340"/>
        <w:rPr>
          <w:rFonts w:asciiTheme="minorHAnsi" w:hAnsiTheme="minorHAnsi" w:cstheme="minorHAnsi"/>
          <w:i/>
          <w:color w:val="FF0000"/>
          <w:sz w:val="28"/>
          <w:szCs w:val="28"/>
          <w:lang w:val="en-US"/>
        </w:rPr>
      </w:pPr>
      <w:proofErr w:type="spellStart"/>
      <w:r w:rsidRPr="00C24577">
        <w:rPr>
          <w:rFonts w:asciiTheme="minorHAnsi" w:hAnsiTheme="minorHAnsi" w:cstheme="minorHAnsi"/>
          <w:i/>
          <w:color w:val="FF0000"/>
          <w:sz w:val="28"/>
          <w:szCs w:val="28"/>
          <w:lang w:val="en-US"/>
        </w:rPr>
        <w:lastRenderedPageBreak/>
        <w:t>Ishni</w:t>
      </w:r>
      <w:proofErr w:type="spellEnd"/>
      <w:r w:rsidRPr="00C24577">
        <w:rPr>
          <w:rFonts w:asciiTheme="minorHAnsi" w:hAnsiTheme="minorHAnsi" w:cstheme="minorHAnsi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i/>
          <w:color w:val="FF0000"/>
          <w:sz w:val="28"/>
          <w:szCs w:val="28"/>
          <w:lang w:val="en-US"/>
        </w:rPr>
        <w:t>boshlash</w:t>
      </w:r>
      <w:proofErr w:type="spellEnd"/>
      <w:r w:rsidRPr="00C24577">
        <w:rPr>
          <w:rFonts w:asciiTheme="minorHAnsi" w:hAnsiTheme="minorHAnsi" w:cstheme="minorHAnsi"/>
          <w:i/>
          <w:color w:val="FF0000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i/>
          <w:color w:val="FF0000"/>
          <w:sz w:val="28"/>
          <w:szCs w:val="28"/>
          <w:lang w:val="en-US"/>
        </w:rPr>
        <w:t>tartibi</w:t>
      </w:r>
      <w:proofErr w:type="spellEnd"/>
    </w:p>
    <w:p w:rsidR="00C24577" w:rsidRPr="00C24577" w:rsidRDefault="00C24577" w:rsidP="00C24577">
      <w:pPr>
        <w:spacing w:after="60" w:line="276" w:lineRule="auto"/>
        <w:ind w:left="340"/>
        <w:rPr>
          <w:rFonts w:asciiTheme="minorHAnsi" w:hAnsiTheme="minorHAnsi" w:cstheme="minorHAnsi"/>
          <w:sz w:val="28"/>
          <w:szCs w:val="28"/>
          <w:lang w:val="en-US"/>
        </w:rPr>
      </w:pPr>
      <w:r w:rsidRPr="00C24577">
        <w:rPr>
          <w:rFonts w:asciiTheme="minorHAnsi" w:hAnsiTheme="minorHAnsi" w:cstheme="minorHAnsi"/>
          <w:i/>
          <w:sz w:val="28"/>
          <w:szCs w:val="28"/>
          <w:lang w:val="en-US"/>
        </w:rPr>
        <w:t xml:space="preserve">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Eski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ko‘chirib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tashlash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ketkazish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). </w:t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chetlarini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tozalash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shakl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 xml:space="preserve"> </w:t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6% li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perekis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vodorodi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aralashtirilgan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sovunli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iliq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suvsolingan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idishda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terisini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yumshatish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 xml:space="preserve"> </w:t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terisiga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vazelin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surtib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singdirish</w:t>
      </w:r>
      <w:proofErr w:type="spellEnd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 xml:space="preserve"> </w:t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qirralarini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egovlash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tekislash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tozalash</w:t>
      </w:r>
      <w:proofErr w:type="spellEnd"/>
      <w:r w:rsidRPr="00C24577">
        <w:rPr>
          <w:rFonts w:asciiTheme="minorHAnsi" w:hAnsiTheme="minorHAnsi" w:cstheme="minorHAnsi"/>
          <w:b/>
          <w:i/>
          <w:sz w:val="28"/>
          <w:szCs w:val="28"/>
          <w:lang w:val="en-US"/>
        </w:rPr>
        <w:t xml:space="preserve"> </w:t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</w:rPr>
        <w:t>Barmoqlarni</w:t>
      </w:r>
      <w:proofErr w:type="spellEnd"/>
      <w:r w:rsidRPr="00C2457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</w:rPr>
        <w:t>uqalash</w:t>
      </w:r>
      <w:proofErr w:type="spellEnd"/>
      <w:r w:rsidRPr="00C24577">
        <w:rPr>
          <w:rFonts w:asciiTheme="minorHAnsi" w:hAnsiTheme="minorHAnsi" w:cstheme="minorHAnsi"/>
          <w:b/>
          <w:i/>
          <w:sz w:val="28"/>
          <w:szCs w:val="28"/>
        </w:rPr>
        <w:t xml:space="preserve"> </w:t>
      </w:r>
    </w:p>
    <w:p w:rsidR="00C24577" w:rsidRPr="00C24577" w:rsidRDefault="00C24577" w:rsidP="00C24577">
      <w:pPr>
        <w:numPr>
          <w:ilvl w:val="0"/>
          <w:numId w:val="10"/>
        </w:numPr>
        <w:spacing w:after="48" w:line="276" w:lineRule="auto"/>
        <w:ind w:hanging="304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</w:rPr>
        <w:t>Tirnoqqa</w:t>
      </w:r>
      <w:proofErr w:type="spellEnd"/>
      <w:r w:rsidRPr="00C2457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</w:rPr>
        <w:t>sayqal</w:t>
      </w:r>
      <w:proofErr w:type="spellEnd"/>
      <w:r w:rsidRPr="00C2457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</w:rPr>
        <w:t>berish</w:t>
      </w:r>
      <w:proofErr w:type="spellEnd"/>
      <w:r w:rsidRPr="00C24577">
        <w:rPr>
          <w:rFonts w:asciiTheme="minorHAnsi" w:hAnsiTheme="minorHAnsi" w:cstheme="minorHAnsi"/>
          <w:b/>
          <w:i/>
          <w:sz w:val="28"/>
          <w:szCs w:val="28"/>
        </w:rPr>
        <w:t xml:space="preserve"> </w:t>
      </w: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jc w:val="both"/>
        <w:rPr>
          <w:rStyle w:val="6"/>
          <w:rFonts w:asciiTheme="minorHAnsi" w:hAnsiTheme="minorHAnsi" w:cstheme="minorHAnsi"/>
          <w:sz w:val="28"/>
          <w:szCs w:val="28"/>
          <w:lang w:val="es-US"/>
        </w:rPr>
      </w:pP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bezak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berish</w:t>
      </w:r>
      <w:proofErr w:type="spellEnd"/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jc w:val="center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jc w:val="center"/>
        <w:rPr>
          <w:rFonts w:asciiTheme="minorHAnsi" w:hAnsiTheme="minorHAnsi" w:cstheme="minorHAnsi"/>
          <w:noProof/>
          <w:sz w:val="28"/>
          <w:szCs w:val="28"/>
          <w:lang w:val="en-US"/>
        </w:rPr>
      </w:pPr>
      <w:r w:rsidRPr="00C24577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AF217F5" wp14:editId="448DE061">
            <wp:simplePos x="0" y="0"/>
            <wp:positionH relativeFrom="column">
              <wp:posOffset>-43815</wp:posOffset>
            </wp:positionH>
            <wp:positionV relativeFrom="paragraph">
              <wp:posOffset>-63500</wp:posOffset>
            </wp:positionV>
            <wp:extent cx="6238240" cy="3595370"/>
            <wp:effectExtent l="0" t="0" r="0" b="5080"/>
            <wp:wrapNone/>
            <wp:docPr id="180783" name="Рисунок 180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359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jc w:val="center"/>
        <w:rPr>
          <w:rFonts w:asciiTheme="minorHAnsi" w:hAnsiTheme="minorHAnsi" w:cstheme="minorHAnsi"/>
          <w:b/>
          <w:bCs/>
          <w:noProof/>
          <w:color w:val="000000"/>
          <w:w w:val="80"/>
          <w:sz w:val="28"/>
          <w:szCs w:val="28"/>
          <w:lang w:val="en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jc w:val="center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Style w:val="6"/>
          <w:rFonts w:asciiTheme="minorHAnsi" w:hAnsiTheme="minorHAnsi" w:cstheme="minorHAnsi"/>
          <w:sz w:val="28"/>
          <w:szCs w:val="28"/>
          <w:lang w:val="es-US"/>
        </w:rPr>
      </w:pP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ind w:left="440"/>
        <w:rPr>
          <w:rFonts w:asciiTheme="minorHAnsi" w:hAnsiTheme="minorHAnsi" w:cstheme="minorHAnsi"/>
          <w:noProof/>
          <w:sz w:val="28"/>
          <w:szCs w:val="28"/>
          <w:lang w:val="en-US"/>
        </w:rPr>
      </w:pPr>
    </w:p>
    <w:p w:rsidR="00C24577" w:rsidRPr="00C24577" w:rsidRDefault="00C24577" w:rsidP="00C24577">
      <w:pPr>
        <w:spacing w:after="48" w:line="276" w:lineRule="auto"/>
        <w:ind w:left="346" w:hanging="1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oldinlari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uchirish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mo‘ljallangan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suyuqliklarning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barchasi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tarkibida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uchragan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atseton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juda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birga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atseton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faqat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laknigina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o‘chirib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qolmasdan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;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yuzasidagi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yog‘li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tarkibiy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qismni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sindirib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tashlaydi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Oqibatda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esa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mo‘rtlashib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Bundan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tashqari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hattoki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berk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idishida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butlanib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ketadi.Atseton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bugungi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kunda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qo‘llaniladi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ya’ni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ko‘plab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zamonaviy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preparatlar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lastRenderedPageBreak/>
        <w:t>asosida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uchraydi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etil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butil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amilatset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ularning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aralashmalari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shuningdek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toluol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ba’zi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spirtlar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tarkibida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yuzasiga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ancha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yumshoqroq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ta’sir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ko‘rsatadi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ammo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baribir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yog‘sizlantiradi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sababli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laklarini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o‘chirish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mo‘ljallangan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suyuqliklarning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barchasining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tarkibiga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yumshatuvchi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vositalar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—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yog‘li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qo‘shimchalar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mum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kabi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vositalar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qo‘shiladi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Juda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mo‘rt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sezuvchanligi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govori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bulgan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ko‘prok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bookmarkStart w:id="0" w:name="_GoBack"/>
      <w:bookmarkEnd w:id="0"/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miqdorda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mum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yog‘lar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qo‘shilgan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maxsus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kremlar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emulsiyalar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ishlab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chiqarilgan.Sog‘lom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qattiq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siliq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pushti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rang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Agar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sinuvchan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rangsiz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bo‘lsa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:rsidR="00C24577" w:rsidRPr="00C24577" w:rsidRDefault="00C24577" w:rsidP="00C24577">
      <w:pPr>
        <w:tabs>
          <w:tab w:val="left" w:pos="7378"/>
        </w:tabs>
        <w:spacing w:after="286" w:line="276" w:lineRule="auto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C24577">
        <w:rPr>
          <w:rFonts w:asciiTheme="minorHAnsi" w:hAnsiTheme="minorHAnsi" w:cstheme="minorHAnsi"/>
          <w:sz w:val="28"/>
          <w:szCs w:val="28"/>
          <w:lang w:val="en-US"/>
        </w:rPr>
        <w:t>A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,B,C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vitaminlari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temir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moddasi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fosfor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kalsiyning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yetishmsligidan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dalolatdir.Tirnoqlarni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mustahkamlash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limon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qora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qizil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smardina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sharbatlari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o‘rik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bodom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zelen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kanakunjut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yog‘lari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artish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foydali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haftada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ikki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marta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tuzi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dengiz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tuzi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vanna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qilish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mumkin.Sarg‘atgan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vodarot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perekisning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3% li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eritmasi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oqartirsa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bo‘ladi.Tirnoqlar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orasidan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o‘sib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chiqadigan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rangsiz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qo‘shimcha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o‘simtalar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hisoblanadi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oyoq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barmoqlarining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uchlarini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yopib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turadi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Insonning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tirnog‘i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odam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arganizminig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holatini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aks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ettirib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turuvchi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ko‘zgu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desak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Sog‘lom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odamning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egiluvchanligi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baquvvatligi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qizg‘ish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rangi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silliq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dog‘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o‘ydim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chuqur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joylarining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bo‘lasligi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ajralib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turadi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och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qizg‘ish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rangi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ostidagi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joylashgan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rangi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ostidagi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joylashgan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tomirlarining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aksi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hisoblanadi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qismdam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tarkib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topgan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jism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(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o‘zi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),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ildizi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erkin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qirralaridan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iborat.Jism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oyoq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barmoqlarining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ustidagi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ko‘rinadigan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qismi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tirnoq.Tirnoqlar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yengillashib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yupqalashib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ketishi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tushib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qolishi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holatlari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uchrab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turadi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yaltiramasdan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qolishi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ham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kuzatiladi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Bunda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ham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kassalik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jarohat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sabab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bo‘lishi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mumkin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mayda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qumqog‘oz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sayqal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berib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bartaraf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etsa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battar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buzib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yubormaslik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uchun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qo‘lni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sovuq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suv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yuvish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yuvish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kukunidan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umuman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foidalanmaslik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kerak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Organizmda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aylanishining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buzilishi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natijasida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o‘sish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joyi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yuzasini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yopib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turadigan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qatlami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tirnoq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tarafga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ancha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cho‘zilib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ketadi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Bunday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holatda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manikyur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qisqichi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bilan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asta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sekin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yuzadagi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terini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ajratib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olish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kerak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yog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‘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vazelin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ishlatib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manikyur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qilish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lozim.Ba’zan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ustiga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ingichka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tuklari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paydo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. Bu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kassalik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hisoblanmaydi.Ular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shaxsiy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gigiyena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qoidalariga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rioya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etmaganda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barmoqlarda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atseton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yoki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kir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yuvish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vositalari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tegishi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natijasida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C24577">
        <w:rPr>
          <w:rFonts w:asciiTheme="minorHAnsi" w:hAnsiTheme="minorHAnsi" w:cstheme="minorHAnsi"/>
          <w:sz w:val="28"/>
          <w:szCs w:val="28"/>
          <w:lang w:val="en-US"/>
        </w:rPr>
        <w:t>paydo</w:t>
      </w:r>
      <w:proofErr w:type="spellEnd"/>
      <w:r w:rsidRPr="00C2457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24577">
        <w:rPr>
          <w:rFonts w:asciiTheme="minorHAnsi" w:hAnsiTheme="minorHAnsi" w:cstheme="minorHAnsi"/>
          <w:sz w:val="28"/>
          <w:szCs w:val="28"/>
          <w:lang w:val="en-US"/>
        </w:rPr>
        <w:t>bo‘ladi</w:t>
      </w:r>
      <w:proofErr w:type="spellEnd"/>
      <w:proofErr w:type="gramEnd"/>
      <w:r w:rsidRPr="00C24577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:rsidR="00C24577" w:rsidRPr="00C24577" w:rsidRDefault="00C24577" w:rsidP="00C24577">
      <w:pPr>
        <w:spacing w:line="276" w:lineRule="auto"/>
        <w:ind w:left="880"/>
        <w:jc w:val="center"/>
        <w:rPr>
          <w:rFonts w:asciiTheme="minorHAnsi" w:hAnsiTheme="minorHAnsi" w:cstheme="minorHAnsi"/>
          <w:b/>
          <w:sz w:val="28"/>
          <w:szCs w:val="28"/>
          <w:lang w:val="en-US"/>
        </w:rPr>
      </w:pPr>
    </w:p>
    <w:p w:rsidR="00C24577" w:rsidRPr="00C24577" w:rsidRDefault="00C24577" w:rsidP="00C24577">
      <w:pPr>
        <w:tabs>
          <w:tab w:val="left" w:pos="8048"/>
        </w:tabs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</w:p>
    <w:sectPr w:rsidR="00C24577" w:rsidRPr="00C24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296429"/>
    <w:rsid w:val="004948D8"/>
    <w:rsid w:val="006C63E1"/>
    <w:rsid w:val="0084298B"/>
    <w:rsid w:val="008C512A"/>
    <w:rsid w:val="0093264D"/>
    <w:rsid w:val="00A2389C"/>
    <w:rsid w:val="00A87437"/>
    <w:rsid w:val="00AD0D83"/>
    <w:rsid w:val="00BA73EE"/>
    <w:rsid w:val="00C24577"/>
    <w:rsid w:val="00C73C09"/>
    <w:rsid w:val="00CD7F1E"/>
    <w:rsid w:val="00D34112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5314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2023-10-29T15:47:00Z</dcterms:created>
  <dcterms:modified xsi:type="dcterms:W3CDTF">2023-10-29T15:47:00Z</dcterms:modified>
</cp:coreProperties>
</file>