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D44" w:rsidRDefault="00004D44" w:rsidP="00004D44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004D44" w:rsidRDefault="00004D44" w:rsidP="00004D44">
      <w:pPr>
        <w:jc w:val="center"/>
        <w:rPr>
          <w:lang w:val="en-US"/>
        </w:rPr>
      </w:pPr>
      <w:r>
        <w:rPr>
          <w:rStyle w:val="6"/>
          <w:sz w:val="32"/>
          <w:szCs w:val="32"/>
          <w:lang w:val="es-US"/>
        </w:rPr>
        <w:t xml:space="preserve">     </w:t>
      </w:r>
      <w:r>
        <w:rPr>
          <w:b/>
          <w:sz w:val="32"/>
          <w:lang w:val="en-US"/>
        </w:rPr>
        <w:t>4-Mavzu</w:t>
      </w:r>
      <w:proofErr w:type="gramStart"/>
      <w:r>
        <w:rPr>
          <w:b/>
          <w:sz w:val="32"/>
          <w:lang w:val="en-US"/>
        </w:rPr>
        <w:t>:Tirnoqqa</w:t>
      </w:r>
      <w:proofErr w:type="gram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tasvir</w:t>
      </w:r>
      <w:proofErr w:type="spell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tushurish</w:t>
      </w:r>
      <w:proofErr w:type="spellEnd"/>
    </w:p>
    <w:p w:rsidR="00004D44" w:rsidRDefault="00004D44" w:rsidP="00004D44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O‘quv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o‘qitish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texnologiyasi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modeli</w:t>
      </w:r>
      <w:proofErr w:type="spellEnd"/>
    </w:p>
    <w:p w:rsidR="00004D44" w:rsidRDefault="00004D44" w:rsidP="00004D44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1000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5481"/>
      </w:tblGrid>
      <w:tr w:rsidR="00004D44" w:rsidTr="00004D44">
        <w:trPr>
          <w:trHeight w:hRule="exact" w:val="317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Ta’lim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oluvchilar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soni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 ____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nafar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_         </w:t>
            </w:r>
          </w:p>
        </w:tc>
      </w:tr>
      <w:tr w:rsidR="00004D44" w:rsidTr="00004D44">
        <w:trPr>
          <w:trHeight w:hRule="exact" w:val="298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mashg’ulotining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turi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maliy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: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004D44" w:rsidTr="00004D44">
        <w:trPr>
          <w:trHeight w:hRule="exact" w:val="2242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rejasi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noProof/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noProof/>
                <w:sz w:val="26"/>
                <w:szCs w:val="26"/>
                <w:lang w:val="en-US" w:eastAsia="en-US"/>
              </w:rPr>
            </w:pPr>
            <w:r>
              <w:rPr>
                <w:noProof/>
                <w:sz w:val="26"/>
                <w:szCs w:val="26"/>
                <w:lang w:val="en-US" w:eastAsia="en-US"/>
              </w:rPr>
              <w:t>1.Yaltiroq tayoqchalar.</w:t>
            </w:r>
          </w:p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noProof/>
                <w:sz w:val="26"/>
                <w:szCs w:val="26"/>
                <w:lang w:val="en-US" w:eastAsia="en-US"/>
              </w:rPr>
            </w:pPr>
            <w:r>
              <w:rPr>
                <w:noProof/>
                <w:sz w:val="26"/>
                <w:szCs w:val="26"/>
                <w:lang w:val="en-US" w:eastAsia="en-US"/>
              </w:rPr>
              <w:t>2.Tirnoqqa mos tasvir tanlash.</w:t>
            </w:r>
          </w:p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noProof/>
                <w:sz w:val="26"/>
                <w:szCs w:val="26"/>
                <w:lang w:val="en-US" w:eastAsia="en-US"/>
              </w:rPr>
            </w:pPr>
            <w:r>
              <w:rPr>
                <w:noProof/>
                <w:sz w:val="26"/>
                <w:szCs w:val="26"/>
                <w:lang w:val="en-US" w:eastAsia="en-US"/>
              </w:rPr>
              <w:t>3.Toshchalarning xillari.</w:t>
            </w:r>
          </w:p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noProof/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noProof/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</w:p>
        </w:tc>
      </w:tr>
      <w:tr w:rsidR="00004D44" w:rsidTr="00004D44">
        <w:trPr>
          <w:trHeight w:val="985"/>
          <w:jc w:val="center"/>
        </w:trPr>
        <w:tc>
          <w:tcPr>
            <w:tcW w:w="1000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‘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quv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’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uloti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tasvir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tushurish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proofErr w:type="gram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mos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tasvirlarni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tanlash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tirnoqlarni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xil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yaltiroq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ntoshchalar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bilan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bezashni</w:t>
            </w:r>
            <w:proofErr w:type="spellEnd"/>
            <w:r w:rsidRPr="00004D44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rganadilar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04D44" w:rsidRPr="00004D44" w:rsidTr="00004D44">
        <w:trPr>
          <w:trHeight w:hRule="exact" w:val="830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natijasi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tasvir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bo’yicha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nazariy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ko’nikmaga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bo’ladilar</w:t>
            </w:r>
            <w:proofErr w:type="spellEnd"/>
          </w:p>
        </w:tc>
      </w:tr>
      <w:tr w:rsidR="00004D44" w:rsidTr="00004D44">
        <w:trPr>
          <w:trHeight w:hRule="exact" w:val="2246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vazifalar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tasvir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tushurish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qoidalarini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tushuntiradi</w:t>
            </w:r>
            <w:proofErr w:type="spellEnd"/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mos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tasvirlarni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tanlashni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o’rgatadi</w:t>
            </w:r>
            <w:proofErr w:type="spellEnd"/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Tirnoq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toshchalarini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xillarini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o’rgatadi</w:t>
            </w:r>
            <w:proofErr w:type="spellEnd"/>
          </w:p>
          <w:p w:rsidR="00004D44" w:rsidRP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n-US"/>
              </w:rPr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tasvir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tushurish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qoidalarini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tushunadilar</w:t>
            </w:r>
            <w:proofErr w:type="spellEnd"/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Tirnoqqa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mos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tasvirlarni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tanlashni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o’rganadilar</w:t>
            </w:r>
            <w:proofErr w:type="spellEnd"/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Tirnoq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toshchalarini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xillarini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o’rganadilar</w:t>
            </w:r>
            <w:proofErr w:type="spellEnd"/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Style w:val="212pt"/>
                <w:sz w:val="26"/>
                <w:szCs w:val="26"/>
                <w:lang w:val="en-US"/>
              </w:rPr>
            </w:pPr>
          </w:p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004D44" w:rsidRPr="00004D44" w:rsidTr="00004D44">
        <w:trPr>
          <w:trHeight w:hRule="exact" w:val="886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usullari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Tushuntirish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amaliyotda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qo’llay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mashqlar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004D44" w:rsidRPr="00004D44" w:rsidTr="00004D44">
        <w:trPr>
          <w:trHeight w:hRule="exact" w:val="1476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vositalari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texnologik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kerakli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asboblar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ko‘rgazmalar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proyektor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stendlar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plakatlar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004D44" w:rsidRPr="00004D44" w:rsidTr="00004D44">
        <w:trPr>
          <w:trHeight w:hRule="exact" w:val="562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faoliyatining</w:t>
            </w:r>
            <w:proofErr w:type="spellEnd"/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tashkil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mmaviy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jamoaviy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guruhli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juftlikda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yakka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tartibda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004D44" w:rsidTr="00004D44">
        <w:trPr>
          <w:trHeight w:hRule="exact" w:val="293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ustaxona</w:t>
            </w:r>
            <w:proofErr w:type="spellEnd"/>
          </w:p>
        </w:tc>
      </w:tr>
      <w:tr w:rsidR="00004D44" w:rsidRPr="00004D44" w:rsidTr="00004D44">
        <w:trPr>
          <w:trHeight w:hRule="exact" w:val="634"/>
          <w:jc w:val="center"/>
        </w:trPr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04D44" w:rsidRDefault="00004D44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004D44" w:rsidRDefault="00004D44" w:rsidP="00004D44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004D44" w:rsidRDefault="00004D44" w:rsidP="00004D44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004D44" w:rsidRDefault="00004D44" w:rsidP="00004D44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004D44" w:rsidRDefault="00004D44" w:rsidP="00004D44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004D44" w:rsidRDefault="00004D44" w:rsidP="00004D44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004D44" w:rsidRDefault="00004D44" w:rsidP="00004D44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tbl>
      <w:tblPr>
        <w:tblW w:w="105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6"/>
        <w:gridCol w:w="4673"/>
        <w:gridCol w:w="3186"/>
      </w:tblGrid>
      <w:tr w:rsidR="00004D44" w:rsidTr="00004D44">
        <w:trPr>
          <w:cantSplit/>
          <w:trHeight w:val="490"/>
        </w:trPr>
        <w:tc>
          <w:tcPr>
            <w:tcW w:w="26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bosqichlari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vaqti</w:t>
            </w:r>
            <w:proofErr w:type="spellEnd"/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Faoliyat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mazmuni</w:t>
            </w:r>
            <w:proofErr w:type="spellEnd"/>
          </w:p>
        </w:tc>
      </w:tr>
      <w:tr w:rsidR="00004D44" w:rsidTr="00004D44">
        <w:trPr>
          <w:cantSplit/>
          <w:trHeight w:val="392"/>
        </w:trPr>
        <w:tc>
          <w:tcPr>
            <w:tcW w:w="26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4D44" w:rsidRDefault="00004D44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O‘qituvchi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Ta`lim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oluvchi</w:t>
            </w:r>
            <w:proofErr w:type="spellEnd"/>
          </w:p>
        </w:tc>
      </w:tr>
      <w:tr w:rsidR="00004D44" w:rsidTr="00004D44">
        <w:trPr>
          <w:trHeight w:val="1148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004D44" w:rsidRDefault="00004D44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mashg’ulotiga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kirish</w:t>
            </w:r>
            <w:proofErr w:type="spellEnd"/>
          </w:p>
          <w:p w:rsidR="00004D44" w:rsidRDefault="00004D44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qism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: 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Xavfsizlik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texnikasi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jurnaliga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imzo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qo’yadilar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</w:tc>
      </w:tr>
      <w:tr w:rsidR="00004D44" w:rsidRPr="00004D44" w:rsidTr="00004D44">
        <w:trPr>
          <w:trHeight w:val="3939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004D44" w:rsidRDefault="00004D44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Kitish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yo‘riqnomasi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: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-so‘rov,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savol-javob,aqliy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hujum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orqali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amaliyoti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mavzusi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umumiy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ma’lumot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tushuntiradi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Joriy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).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Yangi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mashq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Ta’lim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oluvchilarni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taqsimlab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yuzasidan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texnologik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xarita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hamda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mustaqil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uchun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xom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ashyo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tarqatadi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ko‘rsatmalar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bajarilishini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maqsadli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aylanish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vaqtida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nazorat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tomonidan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xatolarni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004D44" w:rsidRDefault="00004D44">
            <w:pPr>
              <w:pStyle w:val="1"/>
              <w:tabs>
                <w:tab w:val="left" w:pos="432"/>
              </w:tabs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>( 20daq):</w:t>
            </w:r>
          </w:p>
          <w:p w:rsidR="00004D44" w:rsidRDefault="00004D44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tugaganidan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so’ng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darajasiga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keltiradi.Tayyorlangan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mahsulotni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qabul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D44" w:rsidRDefault="00004D44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004D44" w:rsidRDefault="00004D44">
            <w:pPr>
              <w:spacing w:line="360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004D44" w:rsidRDefault="00004D44">
            <w:pPr>
              <w:spacing w:line="360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004D44" w:rsidRDefault="00004D44">
            <w:pPr>
              <w:spacing w:line="360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004D44" w:rsidRDefault="00004D44">
            <w:pPr>
              <w:spacing w:line="360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004D44" w:rsidTr="00004D44">
        <w:trPr>
          <w:trHeight w:val="3045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D44" w:rsidRDefault="00004D44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004D44" w:rsidRDefault="00004D44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004D44" w:rsidRDefault="00004D44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004D44" w:rsidRDefault="00004D44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004D44" w:rsidRDefault="00004D44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004D44" w:rsidRDefault="00004D44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AD0D83" w:rsidRPr="00004D44" w:rsidRDefault="00AD0D83" w:rsidP="00004D44">
      <w:bookmarkStart w:id="0" w:name="_GoBack"/>
      <w:bookmarkEnd w:id="0"/>
    </w:p>
    <w:sectPr w:rsidR="00AD0D83" w:rsidRPr="00004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296429"/>
    <w:rsid w:val="006C63E1"/>
    <w:rsid w:val="0084298B"/>
    <w:rsid w:val="008C512A"/>
    <w:rsid w:val="0093264D"/>
    <w:rsid w:val="00A2389C"/>
    <w:rsid w:val="00A87437"/>
    <w:rsid w:val="00AD0D83"/>
    <w:rsid w:val="00BA73EE"/>
    <w:rsid w:val="00C73C09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2023-10-29T15:25:00Z</dcterms:created>
  <dcterms:modified xsi:type="dcterms:W3CDTF">2023-10-29T15:25:00Z</dcterms:modified>
</cp:coreProperties>
</file>