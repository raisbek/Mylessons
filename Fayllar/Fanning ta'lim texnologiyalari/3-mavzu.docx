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868" w:rsidRDefault="00194868" w:rsidP="00194868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texnologiyasi</w:t>
      </w:r>
    </w:p>
    <w:p w:rsidR="00194868" w:rsidRPr="00194868" w:rsidRDefault="00194868" w:rsidP="00194868">
      <w:pPr>
        <w:tabs>
          <w:tab w:val="left" w:pos="1309"/>
        </w:tabs>
        <w:jc w:val="center"/>
        <w:rPr>
          <w:lang w:val="en-US"/>
        </w:rPr>
      </w:pPr>
      <w:r>
        <w:rPr>
          <w:b/>
          <w:sz w:val="32"/>
          <w:szCs w:val="32"/>
          <w:lang w:val="es-US"/>
        </w:rPr>
        <w:t>3-Mavzu:</w:t>
      </w:r>
      <w:r>
        <w:rPr>
          <w:b/>
          <w:bCs/>
          <w:sz w:val="32"/>
          <w:szCs w:val="32"/>
          <w:lang w:val="es-US"/>
        </w:rPr>
        <w:t xml:space="preserve"> Qo’l terisini parvarish qilish. Qo’l  barmoqlarini  massaj qilish.</w:t>
      </w:r>
    </w:p>
    <w:p w:rsidR="00194868" w:rsidRDefault="00194868" w:rsidP="00194868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O‘quv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o‘qitish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texnologiyasi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modeli</w:t>
      </w:r>
      <w:proofErr w:type="spellEnd"/>
    </w:p>
    <w:p w:rsidR="00194868" w:rsidRDefault="00194868" w:rsidP="00194868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5482"/>
      </w:tblGrid>
      <w:tr w:rsidR="00194868" w:rsidTr="00194868">
        <w:trPr>
          <w:trHeight w:hRule="exact" w:val="317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Ta’lim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oluvchilar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soni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 ____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nafar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_         </w:t>
            </w:r>
          </w:p>
        </w:tc>
      </w:tr>
      <w:tr w:rsidR="00194868" w:rsidTr="00194868">
        <w:trPr>
          <w:trHeight w:hRule="exact" w:val="29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mashg’ulotining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turi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maliy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: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194868" w:rsidRPr="00194868" w:rsidTr="00194868">
        <w:trPr>
          <w:trHeight w:hRule="exact" w:val="308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rejasi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uz-Cyrl-UZ"/>
              </w:rPr>
            </w:pPr>
          </w:p>
          <w:p w:rsid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uz-Cyrl-UZ"/>
              </w:rPr>
            </w:pPr>
            <w:r>
              <w:rPr>
                <w:rStyle w:val="103"/>
                <w:sz w:val="26"/>
                <w:szCs w:val="26"/>
                <w:lang w:val="uz-Cyrl-UZ"/>
              </w:rPr>
              <w:t>1.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 xml:space="preserve"> Qo’l  barmoqlarini  massaj qilish qoidalari</w:t>
            </w:r>
          </w:p>
          <w:p w:rsid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uz-Cyrl-UZ"/>
              </w:rPr>
            </w:pPr>
            <w:r>
              <w:rPr>
                <w:rStyle w:val="103"/>
                <w:sz w:val="26"/>
                <w:szCs w:val="26"/>
                <w:lang w:val="uz-Cyrl-UZ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>Qo’l barmoqlarini massaj qilishda oziqlantiruvchi kremlardan foydalanish.</w:t>
            </w:r>
          </w:p>
          <w:p w:rsidR="00194868" w:rsidRPr="00194868" w:rsidRDefault="00194868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lang w:val="en-US" w:eastAsia="en-US"/>
              </w:rPr>
            </w:pPr>
          </w:p>
        </w:tc>
      </w:tr>
      <w:tr w:rsidR="00194868" w:rsidRPr="00194868" w:rsidTr="00194868">
        <w:trPr>
          <w:trHeight w:val="710"/>
          <w:jc w:val="center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>Qo’l  barmoqlarini</w:t>
            </w:r>
            <w:proofErr w:type="gramEnd"/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 xml:space="preserve">  massaj qilish qoidalari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to’g’risida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ma’lumot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O‘quvchilarda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malaka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ko’nikmalarni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shakllantirish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 </w:t>
            </w:r>
          </w:p>
        </w:tc>
      </w:tr>
      <w:tr w:rsidR="00194868" w:rsidRPr="00194868" w:rsidTr="00194868">
        <w:trPr>
          <w:trHeight w:hRule="exact" w:val="1145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natijasi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>Qo’l barmoqlarini massaj qilishda oziqlantiruvchi kremlardan foydalanish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bo’yicha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nazariy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ko’nikmaga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ega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bo’ladilar</w:t>
            </w:r>
            <w:proofErr w:type="spellEnd"/>
          </w:p>
        </w:tc>
      </w:tr>
      <w:tr w:rsidR="00194868" w:rsidRPr="00194868" w:rsidTr="00194868">
        <w:trPr>
          <w:trHeight w:hRule="exact" w:val="2246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vazifalar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194868" w:rsidRP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en-US"/>
              </w:rPr>
            </w:pPr>
            <w:r>
              <w:rPr>
                <w:rStyle w:val="103"/>
                <w:sz w:val="26"/>
                <w:szCs w:val="26"/>
                <w:lang w:val="uz-Cyrl-UZ"/>
              </w:rPr>
              <w:t>1.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 xml:space="preserve"> Qo’l  barmoqlarini  massaj qilish qoidalari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ni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o’rgatadi</w:t>
            </w:r>
            <w:proofErr w:type="spellEnd"/>
          </w:p>
          <w:p w:rsid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uz-Cyrl-UZ"/>
              </w:rPr>
            </w:pPr>
            <w:r>
              <w:rPr>
                <w:rStyle w:val="103"/>
                <w:sz w:val="26"/>
                <w:szCs w:val="26"/>
                <w:lang w:val="uz-Cyrl-UZ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>Qo’l barmoqlarini massaj qilishda oziqlantiruvchi kremlardan foydalanishni tushuntiradi</w:t>
            </w:r>
          </w:p>
          <w:p w:rsidR="00194868" w:rsidRP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n-US"/>
              </w:rPr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>O‘quv faoliyat  natijalari: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 </w:t>
            </w:r>
          </w:p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Style w:val="212pt"/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uz-Cyrl-UZ"/>
              </w:rPr>
              <w:t>-</w:t>
            </w:r>
          </w:p>
          <w:p w:rsidR="00194868" w:rsidRP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uz-Cyrl-UZ"/>
              </w:rPr>
              <w:t>.</w:t>
            </w:r>
            <w:r>
              <w:rPr>
                <w:rStyle w:val="103"/>
                <w:sz w:val="26"/>
                <w:szCs w:val="26"/>
                <w:lang w:val="uz-Cyrl-UZ"/>
              </w:rPr>
              <w:t>1.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 xml:space="preserve"> Qo’l  barmoqlarini  massaj qilishni o’rganadilar</w:t>
            </w:r>
          </w:p>
          <w:p w:rsidR="00194868" w:rsidRDefault="00194868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686"/>
              </w:tabs>
              <w:spacing w:after="349" w:line="340" w:lineRule="exact"/>
              <w:ind w:right="20" w:firstLine="0"/>
              <w:rPr>
                <w:rStyle w:val="103"/>
                <w:sz w:val="26"/>
                <w:szCs w:val="26"/>
                <w:lang w:val="uz-Cyrl-UZ"/>
              </w:rPr>
            </w:pPr>
            <w:r>
              <w:rPr>
                <w:rStyle w:val="103"/>
                <w:sz w:val="26"/>
                <w:szCs w:val="26"/>
                <w:lang w:val="uz-Cyrl-UZ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uz-Cyrl-UZ"/>
              </w:rPr>
              <w:t>Qo’l barmoqlarini massaj qilishda oziqlantiruvchi kremlardan  foydalanish va ularni turlarini o’rganadilar.</w:t>
            </w:r>
          </w:p>
          <w:p w:rsidR="00194868" w:rsidRP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color w:val="000000"/>
                <w:lang w:val="en-US" w:eastAsia="ru-RU"/>
              </w:rPr>
            </w:pPr>
          </w:p>
        </w:tc>
      </w:tr>
      <w:tr w:rsidR="00194868" w:rsidRPr="00194868" w:rsidTr="00194868">
        <w:trPr>
          <w:trHeight w:hRule="exact" w:val="853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uz-Cyrl-UZ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usullari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Tushuntirish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amaliyotda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qo’llay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mashqlar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94868" w:rsidRPr="00194868" w:rsidTr="00194868">
        <w:trPr>
          <w:trHeight w:hRule="exact" w:val="110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vositalari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texnologik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kerakli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asboblar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ko‘rgazmalar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proyektor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stendlar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plakatlar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94868" w:rsidRPr="00194868" w:rsidTr="00194868">
        <w:trPr>
          <w:trHeight w:hRule="exact" w:val="56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faoliyatining</w:t>
            </w:r>
            <w:proofErr w:type="spellEnd"/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tashkil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mmaviy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jamoaviy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guruhli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juftlikda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yakka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tartibda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194868" w:rsidTr="00194868">
        <w:trPr>
          <w:trHeight w:hRule="exact" w:val="793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ustaxona</w:t>
            </w:r>
            <w:proofErr w:type="spellEnd"/>
          </w:p>
        </w:tc>
      </w:tr>
      <w:tr w:rsidR="00194868" w:rsidRPr="00194868" w:rsidTr="00194868">
        <w:trPr>
          <w:trHeight w:hRule="exact" w:val="84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94868" w:rsidRDefault="00194868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194868" w:rsidRDefault="00194868" w:rsidP="00194868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194868" w:rsidRDefault="00194868" w:rsidP="00194868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194868" w:rsidRPr="00194868" w:rsidRDefault="00194868" w:rsidP="00194868">
      <w:pPr>
        <w:jc w:val="center"/>
        <w:rPr>
          <w:lang w:val="en-US"/>
        </w:rPr>
      </w:pPr>
      <w:r>
        <w:rPr>
          <w:b/>
          <w:sz w:val="32"/>
          <w:szCs w:val="32"/>
          <w:lang w:val="es-US"/>
        </w:rPr>
        <w:lastRenderedPageBreak/>
        <w:t>O‘quv   amaliyoti  mashg`ulotning texnoloigik xaritasi</w:t>
      </w:r>
    </w:p>
    <w:tbl>
      <w:tblPr>
        <w:tblW w:w="1020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4672"/>
        <w:gridCol w:w="3185"/>
      </w:tblGrid>
      <w:tr w:rsidR="00194868" w:rsidTr="00194868">
        <w:trPr>
          <w:cantSplit/>
          <w:trHeight w:val="490"/>
        </w:trPr>
        <w:tc>
          <w:tcPr>
            <w:tcW w:w="2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bosqichlari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vaqti</w:t>
            </w:r>
            <w:proofErr w:type="spellEnd"/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Faoliyat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mazmuni</w:t>
            </w:r>
            <w:proofErr w:type="spellEnd"/>
          </w:p>
        </w:tc>
      </w:tr>
      <w:tr w:rsidR="00194868" w:rsidTr="00194868">
        <w:trPr>
          <w:cantSplit/>
          <w:trHeight w:val="392"/>
        </w:trPr>
        <w:tc>
          <w:tcPr>
            <w:tcW w:w="2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4868" w:rsidRDefault="00194868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O‘qituvchi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Ta`lim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oluvchi</w:t>
            </w:r>
            <w:proofErr w:type="spellEnd"/>
          </w:p>
        </w:tc>
      </w:tr>
      <w:tr w:rsidR="00194868" w:rsidTr="00194868">
        <w:trPr>
          <w:trHeight w:val="1148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194868" w:rsidRDefault="00194868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mashg’ulotiga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kirish</w:t>
            </w:r>
            <w:proofErr w:type="spellEnd"/>
          </w:p>
          <w:p w:rsidR="00194868" w:rsidRDefault="00194868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qism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: 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Xavfsizlik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texnikasi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jurnaliga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imzo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qo’yadilar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</w:tc>
      </w:tr>
      <w:tr w:rsidR="00194868" w:rsidRPr="00194868" w:rsidTr="00194868">
        <w:trPr>
          <w:trHeight w:val="3939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194868" w:rsidRDefault="00194868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Kitish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yo‘riqnomasi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: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-so‘rov,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savol-javob,aqliy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hujum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orqali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amaliyoti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mavzusi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umumiy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ma’lumot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tushuntiradi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Joriy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).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Yangi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mashq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Ta’lim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oluvchilarni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taqsimlab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yuzasidan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texnologik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xarita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hamda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mustaqil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uchun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xom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ashyo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tarqatadi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ko‘rsatmalar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bajarilishini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maqsadli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aylanish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vaqtida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nazorat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tomonidan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xatolarni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94868" w:rsidRDefault="00194868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>( 20daq):</w:t>
            </w:r>
          </w:p>
          <w:p w:rsidR="00194868" w:rsidRDefault="00194868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tugaganidan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so’ng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darajasiga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keltiradi.Tayyorlangan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mahsulotni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qabul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868" w:rsidRDefault="00194868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94868" w:rsidRDefault="00194868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194868" w:rsidRDefault="00194868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194868" w:rsidRDefault="00194868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194868" w:rsidRDefault="00194868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194868" w:rsidTr="00194868">
        <w:trPr>
          <w:trHeight w:val="3045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4868" w:rsidRDefault="00194868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194868" w:rsidRDefault="00194868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194868" w:rsidRDefault="00194868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194868" w:rsidRDefault="00194868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194868" w:rsidRDefault="00194868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194868" w:rsidRDefault="00194868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194868" w:rsidRDefault="00194868" w:rsidP="00194868">
      <w:pPr>
        <w:tabs>
          <w:tab w:val="left" w:pos="1309"/>
        </w:tabs>
        <w:rPr>
          <w:b/>
          <w:sz w:val="32"/>
          <w:szCs w:val="32"/>
          <w:lang w:val="es-US"/>
        </w:rPr>
      </w:pPr>
    </w:p>
    <w:p w:rsidR="006C63E1" w:rsidRPr="00194868" w:rsidRDefault="006C63E1" w:rsidP="00194868">
      <w:bookmarkStart w:id="0" w:name="_GoBack"/>
      <w:bookmarkEnd w:id="0"/>
    </w:p>
    <w:sectPr w:rsidR="006C63E1" w:rsidRPr="00194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194868"/>
    <w:rsid w:val="00296429"/>
    <w:rsid w:val="006C63E1"/>
    <w:rsid w:val="0084298B"/>
    <w:rsid w:val="008C512A"/>
    <w:rsid w:val="0093264D"/>
    <w:rsid w:val="00A2389C"/>
    <w:rsid w:val="00BA73EE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2023-10-29T15:18:00Z</dcterms:created>
  <dcterms:modified xsi:type="dcterms:W3CDTF">2023-10-29T15:18:00Z</dcterms:modified>
</cp:coreProperties>
</file>