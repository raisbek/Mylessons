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A5F" w:rsidRDefault="001E7A5F" w:rsidP="001E7A5F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 w:val="0"/>
          <w:bCs w:val="0"/>
          <w:sz w:val="32"/>
          <w:szCs w:val="28"/>
          <w:lang w:val="es-US"/>
        </w:rPr>
      </w:pPr>
      <w:r>
        <w:rPr>
          <w:rStyle w:val="6"/>
          <w:sz w:val="32"/>
          <w:szCs w:val="32"/>
          <w:lang w:val="es-US"/>
        </w:rPr>
        <w:t>O‘quv amaliyoti  mashg’ulotining o‘qitish texnologiyas</w:t>
      </w:r>
      <w:r>
        <w:rPr>
          <w:rStyle w:val="6"/>
          <w:sz w:val="32"/>
          <w:szCs w:val="28"/>
          <w:lang w:val="es-US"/>
        </w:rPr>
        <w:t>i</w:t>
      </w:r>
    </w:p>
    <w:p w:rsidR="001E7A5F" w:rsidRDefault="001E7A5F" w:rsidP="001E7A5F">
      <w:pPr>
        <w:jc w:val="center"/>
        <w:rPr>
          <w:b/>
          <w:lang w:val="en-US"/>
        </w:rPr>
      </w:pPr>
      <w:r>
        <w:rPr>
          <w:rStyle w:val="6"/>
          <w:sz w:val="32"/>
          <w:szCs w:val="28"/>
          <w:lang w:val="es-US"/>
        </w:rPr>
        <w:t xml:space="preserve">     6-</w:t>
      </w:r>
      <w:r>
        <w:rPr>
          <w:rStyle w:val="6"/>
          <w:sz w:val="32"/>
          <w:szCs w:val="28"/>
        </w:rPr>
        <w:t>М</w:t>
      </w:r>
      <w:r>
        <w:rPr>
          <w:rStyle w:val="6"/>
          <w:sz w:val="32"/>
          <w:szCs w:val="28"/>
          <w:lang w:val="es-US"/>
        </w:rPr>
        <w:t>avzu:</w:t>
      </w:r>
      <w:r>
        <w:rPr>
          <w:b/>
          <w:bCs/>
          <w:sz w:val="32"/>
          <w:szCs w:val="28"/>
          <w:lang w:val="es-US"/>
        </w:rPr>
        <w:t xml:space="preserve"> </w:t>
      </w:r>
      <w:proofErr w:type="spellStart"/>
      <w:r>
        <w:rPr>
          <w:b/>
          <w:sz w:val="32"/>
          <w:szCs w:val="28"/>
          <w:lang w:val="en-US"/>
        </w:rPr>
        <w:t>Tirnoqlarni</w:t>
      </w:r>
      <w:proofErr w:type="spellEnd"/>
      <w:r>
        <w:rPr>
          <w:b/>
          <w:sz w:val="32"/>
          <w:szCs w:val="28"/>
          <w:lang w:val="en-US"/>
        </w:rPr>
        <w:t xml:space="preserve"> </w:t>
      </w:r>
      <w:proofErr w:type="spellStart"/>
      <w:r>
        <w:rPr>
          <w:b/>
          <w:sz w:val="32"/>
          <w:szCs w:val="28"/>
          <w:lang w:val="en-US"/>
        </w:rPr>
        <w:t>kesmasdan</w:t>
      </w:r>
      <w:proofErr w:type="spellEnd"/>
      <w:r>
        <w:rPr>
          <w:b/>
          <w:sz w:val="32"/>
          <w:szCs w:val="28"/>
          <w:lang w:val="en-US"/>
        </w:rPr>
        <w:t xml:space="preserve"> </w:t>
      </w:r>
      <w:proofErr w:type="spellStart"/>
      <w:r>
        <w:rPr>
          <w:b/>
          <w:sz w:val="32"/>
          <w:szCs w:val="28"/>
          <w:lang w:val="en-US"/>
        </w:rPr>
        <w:t>bajariladigan</w:t>
      </w:r>
      <w:proofErr w:type="spellEnd"/>
      <w:r>
        <w:rPr>
          <w:b/>
          <w:sz w:val="32"/>
          <w:szCs w:val="28"/>
          <w:lang w:val="en-US"/>
        </w:rPr>
        <w:t xml:space="preserve"> </w:t>
      </w:r>
      <w:proofErr w:type="spellStart"/>
      <w:r>
        <w:rPr>
          <w:b/>
          <w:sz w:val="32"/>
          <w:szCs w:val="28"/>
          <w:lang w:val="en-US"/>
        </w:rPr>
        <w:t>manikiyur</w:t>
      </w:r>
      <w:proofErr w:type="spellEnd"/>
    </w:p>
    <w:p w:rsidR="001E7A5F" w:rsidRDefault="001E7A5F" w:rsidP="001E7A5F">
      <w:pPr>
        <w:pStyle w:val="30"/>
        <w:shd w:val="clear" w:color="auto" w:fill="auto"/>
        <w:spacing w:line="240" w:lineRule="exact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O‘quv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mashg’ulotining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o‘qitish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texnologiyasi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modeli</w:t>
      </w:r>
      <w:proofErr w:type="spellEnd"/>
    </w:p>
    <w:p w:rsidR="001E7A5F" w:rsidRDefault="001E7A5F" w:rsidP="001E7A5F">
      <w:pPr>
        <w:pStyle w:val="30"/>
        <w:shd w:val="clear" w:color="auto" w:fill="auto"/>
        <w:spacing w:line="240" w:lineRule="exact"/>
        <w:jc w:val="left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1"/>
        <w:gridCol w:w="5482"/>
      </w:tblGrid>
      <w:tr w:rsidR="001E7A5F" w:rsidTr="001E7A5F">
        <w:trPr>
          <w:trHeight w:hRule="exact" w:val="317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1003"/>
              </w:tabs>
              <w:spacing w:before="0" w:after="0" w:line="240" w:lineRule="exac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Vaqt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 xml:space="preserve">: 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240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Ta’lim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oluvchilar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soni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 ____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nafar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_         </w:t>
            </w:r>
          </w:p>
        </w:tc>
      </w:tr>
      <w:tr w:rsidR="001E7A5F" w:rsidTr="001E7A5F">
        <w:trPr>
          <w:trHeight w:hRule="exact" w:val="298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mashg’ulotining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turi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firstLine="46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</w:rPr>
              <w:t>А</w:t>
            </w:r>
            <w:proofErr w:type="spellStart"/>
            <w:proofErr w:type="gram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maliy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: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amaliyoti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</w:p>
        </w:tc>
      </w:tr>
      <w:tr w:rsidR="001E7A5F" w:rsidRPr="001E7A5F" w:rsidTr="001E7A5F">
        <w:trPr>
          <w:trHeight w:hRule="exact" w:val="3080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4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rejasi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1E7A5F" w:rsidRDefault="001E7A5F">
            <w:pPr>
              <w:framePr w:w="10142" w:wrap="notBeside" w:vAnchor="text" w:hAnchor="text" w:xAlign="center" w:y="1"/>
              <w:spacing w:line="256" w:lineRule="auto"/>
              <w:rPr>
                <w:bCs/>
                <w:sz w:val="26"/>
                <w:szCs w:val="26"/>
                <w:lang w:val="en-GB" w:eastAsia="en-US"/>
              </w:rPr>
            </w:pPr>
          </w:p>
          <w:p w:rsidR="001E7A5F" w:rsidRDefault="001E7A5F" w:rsidP="001E7A5F">
            <w:pPr>
              <w:pStyle w:val="101"/>
              <w:framePr w:w="10142" w:wrap="notBeside" w:vAnchor="text" w:hAnchor="text" w:xAlign="center" w:y="1"/>
              <w:numPr>
                <w:ilvl w:val="0"/>
                <w:numId w:val="11"/>
              </w:numPr>
              <w:shd w:val="clear" w:color="auto" w:fill="auto"/>
              <w:tabs>
                <w:tab w:val="left" w:pos="1225"/>
              </w:tabs>
              <w:spacing w:after="0" w:line="360" w:lineRule="auto"/>
              <w:ind w:right="20"/>
              <w:jc w:val="left"/>
              <w:rPr>
                <w:rStyle w:val="103"/>
                <w:sz w:val="26"/>
                <w:szCs w:val="26"/>
                <w:lang w:val="es-US"/>
              </w:rPr>
            </w:pPr>
            <w:proofErr w:type="spellStart"/>
            <w:r>
              <w:rPr>
                <w:rStyle w:val="103"/>
                <w:sz w:val="26"/>
                <w:szCs w:val="26"/>
                <w:lang w:val="en-GB"/>
              </w:rPr>
              <w:t>Tirnoqlarga</w:t>
            </w:r>
            <w:proofErr w:type="spellEnd"/>
            <w:r>
              <w:rPr>
                <w:rStyle w:val="103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Style w:val="103"/>
                <w:sz w:val="26"/>
                <w:szCs w:val="26"/>
                <w:lang w:val="en-GB"/>
              </w:rPr>
              <w:t>egov</w:t>
            </w:r>
            <w:proofErr w:type="spellEnd"/>
            <w:r>
              <w:rPr>
                <w:rStyle w:val="103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Style w:val="103"/>
                <w:sz w:val="26"/>
                <w:szCs w:val="26"/>
                <w:lang w:val="en-GB"/>
              </w:rPr>
              <w:t>yordam</w:t>
            </w:r>
            <w:proofErr w:type="spellEnd"/>
            <w:r>
              <w:rPr>
                <w:rStyle w:val="103"/>
                <w:sz w:val="26"/>
                <w:szCs w:val="26"/>
                <w:lang w:val="es-US"/>
              </w:rPr>
              <w:t>ida shakl berish</w:t>
            </w:r>
          </w:p>
          <w:p w:rsidR="001E7A5F" w:rsidRDefault="001E7A5F" w:rsidP="001E7A5F">
            <w:pPr>
              <w:pStyle w:val="101"/>
              <w:framePr w:w="10142" w:wrap="notBeside" w:vAnchor="text" w:hAnchor="text" w:xAlign="center" w:y="1"/>
              <w:numPr>
                <w:ilvl w:val="0"/>
                <w:numId w:val="11"/>
              </w:numPr>
              <w:shd w:val="clear" w:color="auto" w:fill="auto"/>
              <w:tabs>
                <w:tab w:val="left" w:pos="1225"/>
              </w:tabs>
              <w:spacing w:after="0" w:line="360" w:lineRule="auto"/>
              <w:ind w:right="20"/>
              <w:jc w:val="left"/>
              <w:rPr>
                <w:rStyle w:val="103"/>
                <w:sz w:val="26"/>
                <w:szCs w:val="26"/>
                <w:lang w:val="es-US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>Tirnoqqa shakl berishda maxsus ko’rsatmalar.</w:t>
            </w:r>
          </w:p>
          <w:p w:rsidR="001E7A5F" w:rsidRPr="001E7A5F" w:rsidRDefault="001E7A5F">
            <w:pPr>
              <w:framePr w:w="10142" w:wrap="notBeside" w:vAnchor="text" w:hAnchor="text" w:xAlign="center" w:y="1"/>
              <w:tabs>
                <w:tab w:val="left" w:pos="4006"/>
              </w:tabs>
              <w:spacing w:line="256" w:lineRule="auto"/>
              <w:rPr>
                <w:lang w:val="en-US" w:eastAsia="en-US"/>
              </w:rPr>
            </w:pPr>
          </w:p>
        </w:tc>
      </w:tr>
      <w:tr w:rsidR="001E7A5F" w:rsidRPr="001E7A5F" w:rsidTr="001E7A5F">
        <w:trPr>
          <w:trHeight w:val="694"/>
          <w:jc w:val="center"/>
        </w:trPr>
        <w:tc>
          <w:tcPr>
            <w:tcW w:w="1014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3" w:lineRule="exact"/>
              <w:ind w:firstLine="480"/>
              <w:jc w:val="lef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mashg’uloti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maqsadi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Tirnoqlarni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kesmasdan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bajariladigan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manikyur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to’g’risida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ma’lumot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O‘quvchilarda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malaka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ko’nikmalarni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shakllantirish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 </w:t>
            </w:r>
          </w:p>
        </w:tc>
      </w:tr>
      <w:tr w:rsidR="001E7A5F" w:rsidRPr="001E7A5F" w:rsidTr="001E7A5F">
        <w:trPr>
          <w:trHeight w:hRule="exact" w:val="1424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proofErr w:type="gram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natijasi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E7A5F" w:rsidRDefault="001E7A5F">
            <w:pPr>
              <w:pStyle w:val="101"/>
              <w:framePr w:w="10142" w:wrap="notBeside" w:vAnchor="text" w:hAnchor="text" w:xAlign="center" w:y="1"/>
              <w:shd w:val="clear" w:color="auto" w:fill="auto"/>
              <w:tabs>
                <w:tab w:val="left" w:pos="1225"/>
              </w:tabs>
              <w:spacing w:after="0" w:line="240" w:lineRule="auto"/>
              <w:ind w:right="20" w:firstLine="0"/>
              <w:jc w:val="left"/>
              <w:rPr>
                <w:rStyle w:val="103"/>
                <w:sz w:val="26"/>
                <w:szCs w:val="26"/>
                <w:lang w:val="es-US"/>
              </w:rPr>
            </w:pPr>
            <w:proofErr w:type="spellStart"/>
            <w:r>
              <w:rPr>
                <w:rStyle w:val="103"/>
                <w:sz w:val="26"/>
                <w:szCs w:val="26"/>
                <w:lang w:val="en-GB"/>
              </w:rPr>
              <w:t>Tirnoqlarga</w:t>
            </w:r>
            <w:proofErr w:type="spellEnd"/>
            <w:r>
              <w:rPr>
                <w:rStyle w:val="103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Style w:val="103"/>
                <w:sz w:val="26"/>
                <w:szCs w:val="26"/>
                <w:lang w:val="en-GB"/>
              </w:rPr>
              <w:t>egov</w:t>
            </w:r>
            <w:proofErr w:type="spellEnd"/>
            <w:r>
              <w:rPr>
                <w:rStyle w:val="103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Style w:val="103"/>
                <w:sz w:val="26"/>
                <w:szCs w:val="26"/>
                <w:lang w:val="en-GB"/>
              </w:rPr>
              <w:t>yordam</w:t>
            </w:r>
            <w:proofErr w:type="spellEnd"/>
            <w:r>
              <w:rPr>
                <w:rStyle w:val="103"/>
                <w:sz w:val="26"/>
                <w:szCs w:val="26"/>
                <w:lang w:val="es-US"/>
              </w:rPr>
              <w:t xml:space="preserve">ida shakl berish va manikyur qilish </w:t>
            </w:r>
          </w:p>
          <w:p w:rsidR="001E7A5F" w:rsidRP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lang w:val="es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s-US"/>
              </w:rPr>
              <w:t>bo’yicha amaliy va nazariy ko’nikmaga ega bo’ladilar</w:t>
            </w:r>
          </w:p>
        </w:tc>
      </w:tr>
      <w:tr w:rsidR="001E7A5F" w:rsidTr="001E7A5F">
        <w:trPr>
          <w:trHeight w:hRule="exact" w:val="2246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rStyle w:val="212pt1"/>
                <w:rFonts w:ascii="Times New Roman" w:hAnsi="Times New Roman" w:cs="Times New Roman"/>
                <w:b/>
                <w:i w:val="0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Pedagogik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vazifalar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1E7A5F" w:rsidRDefault="001E7A5F">
            <w:pPr>
              <w:framePr w:w="10142" w:wrap="notBeside" w:vAnchor="text" w:hAnchor="text" w:xAlign="center" w:y="1"/>
              <w:spacing w:line="256" w:lineRule="auto"/>
              <w:rPr>
                <w:rStyle w:val="103"/>
                <w:sz w:val="26"/>
                <w:szCs w:val="26"/>
                <w:lang w:val="es-US" w:eastAsia="en-US"/>
              </w:rPr>
            </w:pPr>
            <w:r>
              <w:rPr>
                <w:bCs/>
                <w:sz w:val="26"/>
                <w:szCs w:val="26"/>
                <w:lang w:val="es-US" w:eastAsia="en-US"/>
              </w:rPr>
              <w:t xml:space="preserve">        </w:t>
            </w:r>
            <w:proofErr w:type="spellStart"/>
            <w:r>
              <w:rPr>
                <w:rStyle w:val="103"/>
                <w:sz w:val="26"/>
                <w:szCs w:val="26"/>
                <w:lang w:val="en-GB" w:eastAsia="en-US"/>
              </w:rPr>
              <w:t>Tirnoqlarga</w:t>
            </w:r>
            <w:proofErr w:type="spellEnd"/>
            <w:r>
              <w:rPr>
                <w:rStyle w:val="103"/>
                <w:sz w:val="26"/>
                <w:szCs w:val="26"/>
                <w:lang w:val="en-GB" w:eastAsia="en-US"/>
              </w:rPr>
              <w:t xml:space="preserve"> </w:t>
            </w:r>
            <w:proofErr w:type="spellStart"/>
            <w:r>
              <w:rPr>
                <w:rStyle w:val="103"/>
                <w:sz w:val="26"/>
                <w:szCs w:val="26"/>
                <w:lang w:val="en-GB" w:eastAsia="en-US"/>
              </w:rPr>
              <w:t>egov</w:t>
            </w:r>
            <w:proofErr w:type="spellEnd"/>
            <w:r>
              <w:rPr>
                <w:rStyle w:val="103"/>
                <w:sz w:val="26"/>
                <w:szCs w:val="26"/>
                <w:lang w:val="en-GB" w:eastAsia="en-US"/>
              </w:rPr>
              <w:t xml:space="preserve"> </w:t>
            </w:r>
            <w:proofErr w:type="spellStart"/>
            <w:r>
              <w:rPr>
                <w:rStyle w:val="103"/>
                <w:sz w:val="26"/>
                <w:szCs w:val="26"/>
                <w:lang w:val="en-GB" w:eastAsia="en-US"/>
              </w:rPr>
              <w:t>yordam</w:t>
            </w:r>
            <w:proofErr w:type="spellEnd"/>
            <w:r>
              <w:rPr>
                <w:rStyle w:val="103"/>
                <w:sz w:val="26"/>
                <w:szCs w:val="26"/>
                <w:lang w:val="es-US" w:eastAsia="en-US"/>
              </w:rPr>
              <w:t>ida shakl berishni o’rgatadi</w:t>
            </w:r>
          </w:p>
          <w:p w:rsidR="001E7A5F" w:rsidRDefault="001E7A5F" w:rsidP="001E7A5F">
            <w:pPr>
              <w:pStyle w:val="101"/>
              <w:framePr w:w="10142" w:wrap="notBeside" w:vAnchor="text" w:hAnchor="text" w:xAlign="center" w:y="1"/>
              <w:numPr>
                <w:ilvl w:val="0"/>
                <w:numId w:val="12"/>
              </w:numPr>
              <w:shd w:val="clear" w:color="auto" w:fill="auto"/>
              <w:tabs>
                <w:tab w:val="left" w:pos="1225"/>
              </w:tabs>
              <w:spacing w:after="0" w:line="360" w:lineRule="auto"/>
              <w:ind w:right="20"/>
              <w:jc w:val="left"/>
              <w:rPr>
                <w:rStyle w:val="103"/>
                <w:sz w:val="26"/>
                <w:szCs w:val="26"/>
                <w:lang w:val="es-US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 xml:space="preserve">Tirnoqqa shakl berishda maxsus ko’rsatmalarga amal qilishni </w:t>
            </w:r>
          </w:p>
          <w:p w:rsidR="001E7A5F" w:rsidRP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jc w:val="left"/>
              <w:rPr>
                <w:lang w:val="en-US"/>
              </w:rPr>
            </w:pP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faoliyat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natijalari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>
              <w:rPr>
                <w:rStyle w:val="212pt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</w:p>
          <w:p w:rsidR="001E7A5F" w:rsidRDefault="001E7A5F" w:rsidP="001E7A5F">
            <w:pPr>
              <w:pStyle w:val="101"/>
              <w:framePr w:w="10142" w:wrap="notBeside" w:vAnchor="text" w:hAnchor="text" w:xAlign="center" w:y="1"/>
              <w:numPr>
                <w:ilvl w:val="0"/>
                <w:numId w:val="13"/>
              </w:numPr>
              <w:shd w:val="clear" w:color="auto" w:fill="auto"/>
              <w:tabs>
                <w:tab w:val="left" w:pos="1225"/>
              </w:tabs>
              <w:spacing w:after="0" w:line="360" w:lineRule="auto"/>
              <w:ind w:right="20"/>
              <w:rPr>
                <w:rStyle w:val="103"/>
                <w:sz w:val="26"/>
                <w:szCs w:val="26"/>
                <w:lang w:val="es-US"/>
              </w:rPr>
            </w:pPr>
            <w:proofErr w:type="spellStart"/>
            <w:r>
              <w:rPr>
                <w:rStyle w:val="103"/>
                <w:sz w:val="26"/>
                <w:szCs w:val="26"/>
                <w:lang w:val="en-GB"/>
              </w:rPr>
              <w:t>Tirnoqlarga</w:t>
            </w:r>
            <w:proofErr w:type="spellEnd"/>
            <w:r>
              <w:rPr>
                <w:rStyle w:val="103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Style w:val="103"/>
                <w:sz w:val="26"/>
                <w:szCs w:val="26"/>
                <w:lang w:val="en-GB"/>
              </w:rPr>
              <w:t>egov</w:t>
            </w:r>
            <w:proofErr w:type="spellEnd"/>
            <w:r>
              <w:rPr>
                <w:rStyle w:val="103"/>
                <w:sz w:val="26"/>
                <w:szCs w:val="26"/>
                <w:lang w:val="en-GB"/>
              </w:rPr>
              <w:t xml:space="preserve"> </w:t>
            </w:r>
            <w:proofErr w:type="spellStart"/>
            <w:r>
              <w:rPr>
                <w:rStyle w:val="103"/>
                <w:sz w:val="26"/>
                <w:szCs w:val="26"/>
                <w:lang w:val="en-GB"/>
              </w:rPr>
              <w:t>yordam</w:t>
            </w:r>
            <w:proofErr w:type="spellEnd"/>
            <w:r>
              <w:rPr>
                <w:rStyle w:val="103"/>
                <w:sz w:val="26"/>
                <w:szCs w:val="26"/>
                <w:lang w:val="es-US"/>
              </w:rPr>
              <w:t>ida shakl berishni o’rganadilar</w:t>
            </w:r>
          </w:p>
          <w:p w:rsidR="001E7A5F" w:rsidRDefault="001E7A5F" w:rsidP="001E7A5F">
            <w:pPr>
              <w:pStyle w:val="101"/>
              <w:framePr w:w="10142" w:wrap="notBeside" w:vAnchor="text" w:hAnchor="text" w:xAlign="center" w:y="1"/>
              <w:numPr>
                <w:ilvl w:val="0"/>
                <w:numId w:val="13"/>
              </w:numPr>
              <w:shd w:val="clear" w:color="auto" w:fill="auto"/>
              <w:tabs>
                <w:tab w:val="left" w:pos="1225"/>
              </w:tabs>
              <w:spacing w:after="0" w:line="360" w:lineRule="auto"/>
              <w:ind w:right="20"/>
              <w:rPr>
                <w:rStyle w:val="103"/>
                <w:sz w:val="26"/>
                <w:szCs w:val="26"/>
                <w:lang w:val="es-US"/>
              </w:rPr>
            </w:pPr>
            <w:r>
              <w:rPr>
                <w:rStyle w:val="103"/>
                <w:sz w:val="26"/>
                <w:szCs w:val="26"/>
                <w:lang w:val="es-US"/>
              </w:rPr>
              <w:t xml:space="preserve">Tirnoqqa shakl berishda maxsus ko’rsatmalarga ega bo’ladilar </w:t>
            </w:r>
          </w:p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rPr>
                <w:rStyle w:val="212pt"/>
                <w:sz w:val="26"/>
                <w:szCs w:val="26"/>
                <w:lang w:val="es-US"/>
              </w:rPr>
            </w:pPr>
          </w:p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rPr>
                <w:lang w:val="en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1E7A5F" w:rsidRPr="001E7A5F" w:rsidTr="001E7A5F">
        <w:trPr>
          <w:trHeight w:hRule="exact" w:val="566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usullari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93" w:lineRule="exac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Tushuntirish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amaliyotda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qo’llay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bilish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yo‘riqnoma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berish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mashqlar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boshqalar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1E7A5F" w:rsidRPr="001E7A5F" w:rsidTr="001E7A5F">
        <w:trPr>
          <w:trHeight w:hRule="exact" w:val="1109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vositalari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7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Yo‘riqli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texnologik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xarita</w:t>
            </w: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,O‘quv</w:t>
            </w:r>
            <w:proofErr w:type="spellEnd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amaliyoti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uchun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kerakli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asboblar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ko‘rgazmalar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proyektor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stendlar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plakatlar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va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boshqalar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1E7A5F" w:rsidRPr="001E7A5F" w:rsidTr="001E7A5F">
        <w:trPr>
          <w:trHeight w:hRule="exact" w:val="562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proofErr w:type="gram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O‘quv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 xml:space="preserve"> </w:t>
            </w: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faoliyatining</w:t>
            </w:r>
            <w:proofErr w:type="spellEnd"/>
            <w:proofErr w:type="gram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tashkil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etish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shakli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gram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</w:rPr>
              <w:t>О</w:t>
            </w:r>
            <w:proofErr w:type="spellStart"/>
            <w:proofErr w:type="gram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mmaviy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jamoaviy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guruhli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juftlikda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yakka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tartibda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. </w:t>
            </w:r>
          </w:p>
        </w:tc>
      </w:tr>
      <w:tr w:rsidR="001E7A5F" w:rsidTr="001E7A5F">
        <w:trPr>
          <w:trHeight w:hRule="exact" w:val="293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>O‘qitish</w:t>
            </w:r>
            <w:proofErr w:type="spellEnd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proofErr w:type="spellStart"/>
            <w:r>
              <w:rPr>
                <w:rStyle w:val="212pt1"/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sharoiti</w:t>
            </w:r>
            <w:proofErr w:type="spellEnd"/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tabs>
                <w:tab w:val="left" w:leader="dot" w:pos="2178"/>
              </w:tabs>
              <w:spacing w:before="0" w:after="0" w:line="240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Jihozlangan</w:t>
            </w:r>
            <w:proofErr w:type="spellEnd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</w:t>
            </w:r>
            <w:proofErr w:type="spellStart"/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n-US"/>
              </w:rPr>
              <w:t>ustaxona</w:t>
            </w:r>
            <w:proofErr w:type="spellEnd"/>
          </w:p>
        </w:tc>
      </w:tr>
      <w:tr w:rsidR="001E7A5F" w:rsidRPr="001E7A5F" w:rsidTr="001E7A5F">
        <w:trPr>
          <w:trHeight w:hRule="exact" w:val="634"/>
          <w:jc w:val="center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40" w:lineRule="exact"/>
              <w:ind w:left="180"/>
              <w:jc w:val="left"/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s-US"/>
              </w:rPr>
              <w:t>Qayta aloqaning usul va vositalari.</w:t>
            </w:r>
          </w:p>
        </w:tc>
        <w:tc>
          <w:tcPr>
            <w:tcW w:w="5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1E7A5F" w:rsidRDefault="001E7A5F">
            <w:pPr>
              <w:pStyle w:val="20"/>
              <w:framePr w:w="10142" w:wrap="notBeside" w:vAnchor="text" w:hAnchor="text" w:xAlign="center" w:y="1"/>
              <w:shd w:val="clear" w:color="auto" w:fill="auto"/>
              <w:spacing w:before="0" w:after="0" w:line="288" w:lineRule="exact"/>
              <w:ind w:firstLine="460"/>
              <w:rPr>
                <w:rFonts w:ascii="Times New Roman" w:hAnsi="Times New Roman" w:cs="Times New Roman"/>
                <w:sz w:val="26"/>
                <w:szCs w:val="26"/>
                <w:lang w:val="es-US"/>
              </w:rPr>
            </w:pPr>
            <w:r>
              <w:rPr>
                <w:rStyle w:val="212pt"/>
                <w:rFonts w:ascii="Times New Roman" w:hAnsi="Times New Roman" w:cs="Times New Roman"/>
                <w:sz w:val="26"/>
                <w:szCs w:val="26"/>
                <w:lang w:val="es-US"/>
              </w:rPr>
              <w:t>Nazorat, bajarilgan ishlarni  tekshirish, og’zaki  savol-javob,hisobot va boshqalar.</w:t>
            </w:r>
          </w:p>
        </w:tc>
      </w:tr>
    </w:tbl>
    <w:p w:rsidR="001E7A5F" w:rsidRDefault="001E7A5F" w:rsidP="001E7A5F">
      <w:pPr>
        <w:rPr>
          <w:b/>
          <w:sz w:val="28"/>
          <w:szCs w:val="28"/>
          <w:lang w:val="es-US"/>
        </w:rPr>
      </w:pPr>
      <w:r>
        <w:rPr>
          <w:b/>
          <w:sz w:val="28"/>
          <w:szCs w:val="28"/>
          <w:lang w:val="es-US"/>
        </w:rPr>
        <w:t xml:space="preserve">                         </w:t>
      </w:r>
    </w:p>
    <w:p w:rsidR="001E7A5F" w:rsidRDefault="001E7A5F" w:rsidP="001E7A5F">
      <w:pPr>
        <w:tabs>
          <w:tab w:val="left" w:leader="underscore" w:pos="2999"/>
        </w:tabs>
        <w:jc w:val="center"/>
        <w:rPr>
          <w:b/>
          <w:sz w:val="32"/>
          <w:szCs w:val="32"/>
          <w:lang w:val="es-US"/>
        </w:rPr>
      </w:pPr>
    </w:p>
    <w:p w:rsidR="001E7A5F" w:rsidRDefault="001E7A5F" w:rsidP="001E7A5F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</w:p>
    <w:p w:rsidR="001E7A5F" w:rsidRDefault="001E7A5F" w:rsidP="001E7A5F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bCs w:val="0"/>
          <w:sz w:val="32"/>
          <w:szCs w:val="32"/>
          <w:lang w:val="es-US"/>
        </w:rPr>
      </w:pPr>
    </w:p>
    <w:p w:rsidR="001E7A5F" w:rsidRDefault="001E7A5F" w:rsidP="001E7A5F">
      <w:pPr>
        <w:tabs>
          <w:tab w:val="left" w:pos="7378"/>
        </w:tabs>
        <w:spacing w:after="286" w:line="300" w:lineRule="exact"/>
        <w:ind w:left="440"/>
        <w:jc w:val="center"/>
        <w:rPr>
          <w:rStyle w:val="6"/>
          <w:sz w:val="32"/>
          <w:szCs w:val="32"/>
          <w:lang w:val="es-US"/>
        </w:rPr>
      </w:pPr>
    </w:p>
    <w:p w:rsidR="001E7A5F" w:rsidRPr="001E7A5F" w:rsidRDefault="001E7A5F" w:rsidP="001E7A5F">
      <w:pPr>
        <w:jc w:val="center"/>
        <w:rPr>
          <w:lang w:val="en-US"/>
        </w:rPr>
      </w:pPr>
      <w:r>
        <w:rPr>
          <w:b/>
          <w:sz w:val="32"/>
          <w:szCs w:val="32"/>
          <w:lang w:val="es-US"/>
        </w:rPr>
        <w:t>O‘quv   amaliyoti  mashg`ulotning texnoloigik xaritasi</w:t>
      </w:r>
    </w:p>
    <w:tbl>
      <w:tblPr>
        <w:tblW w:w="1020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3"/>
        <w:gridCol w:w="4672"/>
        <w:gridCol w:w="3185"/>
      </w:tblGrid>
      <w:tr w:rsidR="001E7A5F" w:rsidTr="001E7A5F">
        <w:trPr>
          <w:cantSplit/>
          <w:trHeight w:val="490"/>
        </w:trPr>
        <w:tc>
          <w:tcPr>
            <w:tcW w:w="2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A5F" w:rsidRDefault="001E7A5F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bosqichlari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vaqti</w:t>
            </w:r>
            <w:proofErr w:type="spellEnd"/>
          </w:p>
        </w:tc>
        <w:tc>
          <w:tcPr>
            <w:tcW w:w="7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A5F" w:rsidRDefault="001E7A5F">
            <w:pPr>
              <w:spacing w:line="256" w:lineRule="auto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Faoliyat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mazmuni</w:t>
            </w:r>
            <w:proofErr w:type="spellEnd"/>
          </w:p>
        </w:tc>
      </w:tr>
      <w:tr w:rsidR="001E7A5F" w:rsidTr="001E7A5F">
        <w:trPr>
          <w:cantSplit/>
          <w:trHeight w:val="392"/>
        </w:trPr>
        <w:tc>
          <w:tcPr>
            <w:tcW w:w="2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7A5F" w:rsidRDefault="001E7A5F">
            <w:pPr>
              <w:rPr>
                <w:b/>
                <w:sz w:val="26"/>
                <w:szCs w:val="26"/>
                <w:lang w:val="en-US" w:eastAsia="en-US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A5F" w:rsidRDefault="001E7A5F">
            <w:pPr>
              <w:spacing w:line="256" w:lineRule="auto"/>
              <w:ind w:left="283"/>
              <w:jc w:val="center"/>
              <w:rPr>
                <w:b/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O‘qituvchi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A5F" w:rsidRDefault="001E7A5F">
            <w:pPr>
              <w:spacing w:line="256" w:lineRule="auto"/>
              <w:ind w:left="283"/>
              <w:rPr>
                <w:b/>
                <w:sz w:val="26"/>
                <w:szCs w:val="26"/>
                <w:lang w:val="en-US" w:eastAsia="en-US"/>
              </w:rPr>
            </w:pPr>
            <w:r>
              <w:rPr>
                <w:b/>
                <w:sz w:val="26"/>
                <w:szCs w:val="26"/>
                <w:lang w:val="en-US" w:eastAsia="en-US"/>
              </w:rPr>
              <w:t xml:space="preserve">  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Ta`lim</w:t>
            </w:r>
            <w:proofErr w:type="spellEnd"/>
            <w:r>
              <w:rPr>
                <w:b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  <w:lang w:val="en-US" w:eastAsia="en-US"/>
              </w:rPr>
              <w:t>oluvchi</w:t>
            </w:r>
            <w:proofErr w:type="spellEnd"/>
          </w:p>
        </w:tc>
      </w:tr>
      <w:tr w:rsidR="001E7A5F" w:rsidTr="001E7A5F">
        <w:trPr>
          <w:trHeight w:val="1148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A5F" w:rsidRDefault="001E7A5F">
            <w:pPr>
              <w:spacing w:line="256" w:lineRule="auto"/>
              <w:ind w:firstLine="283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1-bosqich</w:t>
            </w:r>
          </w:p>
          <w:p w:rsidR="001E7A5F" w:rsidRDefault="001E7A5F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O‘quv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mashg’ulotiga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kirish</w:t>
            </w:r>
            <w:proofErr w:type="spellEnd"/>
          </w:p>
          <w:p w:rsidR="001E7A5F" w:rsidRDefault="001E7A5F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(10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A5F" w:rsidRDefault="001E7A5F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uz-Cyrl-UZ" w:eastAsia="en-US"/>
              </w:rPr>
              <w:t xml:space="preserve">Tashkiliy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qism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: </w:t>
            </w:r>
          </w:p>
          <w:p w:rsidR="001E7A5F" w:rsidRDefault="001E7A5F">
            <w:pPr>
              <w:tabs>
                <w:tab w:val="left" w:pos="432"/>
              </w:tabs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O‘quvchilarni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`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tayyorgarligi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davomatini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tekshiradi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nomi</w:t>
            </w:r>
            <w:r>
              <w:rPr>
                <w:sz w:val="26"/>
                <w:szCs w:val="26"/>
                <w:lang w:val="en-US" w:eastAsia="en-US"/>
              </w:rPr>
              <w:t xml:space="preserve"> , </w:t>
            </w:r>
            <w:r>
              <w:rPr>
                <w:sz w:val="26"/>
                <w:szCs w:val="26"/>
                <w:lang w:val="es-US" w:eastAsia="en-US"/>
              </w:rPr>
              <w:t>rejasi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maqsadi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kutilayotgan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natijalar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ulotning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baholash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mezonlari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bilan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tanishtirish</w:t>
            </w:r>
            <w:r>
              <w:rPr>
                <w:sz w:val="26"/>
                <w:szCs w:val="26"/>
                <w:lang w:val="en-US" w:eastAsia="en-US"/>
              </w:rPr>
              <w:t xml:space="preserve">, </w:t>
            </w:r>
            <w:r>
              <w:rPr>
                <w:sz w:val="26"/>
                <w:szCs w:val="26"/>
                <w:lang w:val="es-US" w:eastAsia="en-US"/>
              </w:rPr>
              <w:t>havfsizlik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qoidalariga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amal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qillishni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eslatadi</w:t>
            </w:r>
            <w:r>
              <w:rPr>
                <w:sz w:val="26"/>
                <w:szCs w:val="26"/>
                <w:lang w:val="en-US" w:eastAsia="en-US"/>
              </w:rPr>
              <w:t xml:space="preserve">. 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A5F" w:rsidRDefault="001E7A5F">
            <w:pPr>
              <w:spacing w:line="256" w:lineRule="auto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Mashg</w:t>
            </w:r>
            <w:r>
              <w:rPr>
                <w:sz w:val="26"/>
                <w:szCs w:val="26"/>
                <w:lang w:val="en-US" w:eastAsia="en-US"/>
              </w:rPr>
              <w:t>’</w:t>
            </w:r>
            <w:r>
              <w:rPr>
                <w:sz w:val="26"/>
                <w:szCs w:val="26"/>
                <w:lang w:val="es-US" w:eastAsia="en-US"/>
              </w:rPr>
              <w:t>ulotga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tayyorgarlik</w:t>
            </w:r>
            <w:r>
              <w:rPr>
                <w:sz w:val="26"/>
                <w:szCs w:val="26"/>
                <w:lang w:val="en-US" w:eastAsia="en-US"/>
              </w:rPr>
              <w:t xml:space="preserve">  </w:t>
            </w:r>
            <w:r>
              <w:rPr>
                <w:sz w:val="26"/>
                <w:szCs w:val="26"/>
                <w:lang w:val="es-US" w:eastAsia="en-US"/>
              </w:rPr>
              <w:t>ko‘radilar</w:t>
            </w:r>
            <w:r>
              <w:rPr>
                <w:sz w:val="26"/>
                <w:szCs w:val="26"/>
                <w:lang w:val="en-US" w:eastAsia="en-US"/>
              </w:rPr>
              <w:t xml:space="preserve">. </w:t>
            </w:r>
            <w:r>
              <w:rPr>
                <w:sz w:val="26"/>
                <w:szCs w:val="26"/>
                <w:lang w:val="es-US" w:eastAsia="en-US"/>
              </w:rPr>
              <w:t>Amaliyotga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xavfsizlik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texnikasi</w:t>
            </w:r>
            <w:r>
              <w:rPr>
                <w:sz w:val="26"/>
                <w:szCs w:val="26"/>
                <w:lang w:val="en-US" w:eastAsia="en-US"/>
              </w:rPr>
              <w:t>,</w:t>
            </w:r>
            <w:r>
              <w:rPr>
                <w:sz w:val="26"/>
                <w:szCs w:val="26"/>
                <w:lang w:val="es-US" w:eastAsia="en-US"/>
              </w:rPr>
              <w:t>sanitariya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va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gigiyena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talablariga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rioya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qilgan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holda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maxsus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kiyimda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sz w:val="26"/>
                <w:szCs w:val="26"/>
                <w:lang w:val="es-US" w:eastAsia="en-US"/>
              </w:rPr>
              <w:t>keladi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</w:t>
            </w: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Xavfsizlik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texnikasi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jurnaliga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imzo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qo’yadilar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 </w:t>
            </w:r>
          </w:p>
        </w:tc>
      </w:tr>
      <w:tr w:rsidR="001E7A5F" w:rsidRPr="001E7A5F" w:rsidTr="001E7A5F">
        <w:trPr>
          <w:trHeight w:val="3939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A5F" w:rsidRDefault="001E7A5F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E7A5F" w:rsidRDefault="001E7A5F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E7A5F" w:rsidRDefault="001E7A5F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E7A5F" w:rsidRDefault="001E7A5F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E7A5F" w:rsidRDefault="001E7A5F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E7A5F" w:rsidRDefault="001E7A5F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E7A5F" w:rsidRDefault="001E7A5F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E7A5F" w:rsidRDefault="001E7A5F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2-</w:t>
            </w:r>
            <w:r>
              <w:rPr>
                <w:sz w:val="26"/>
                <w:szCs w:val="26"/>
                <w:lang w:val="es-US" w:eastAsia="en-US"/>
              </w:rPr>
              <w:t>Bosqich</w:t>
            </w:r>
          </w:p>
          <w:p w:rsidR="001E7A5F" w:rsidRDefault="001E7A5F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Asosiy</w:t>
            </w:r>
            <w:r>
              <w:rPr>
                <w:sz w:val="26"/>
                <w:szCs w:val="26"/>
                <w:lang w:val="en-US" w:eastAsia="en-US"/>
              </w:rPr>
              <w:t xml:space="preserve"> </w:t>
            </w:r>
          </w:p>
          <w:p w:rsidR="001E7A5F" w:rsidRDefault="001E7A5F">
            <w:pPr>
              <w:spacing w:line="256" w:lineRule="auto"/>
              <w:ind w:firstLine="283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E7A5F" w:rsidRDefault="001E7A5F">
            <w:pPr>
              <w:spacing w:line="256" w:lineRule="auto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(210 </w:t>
            </w:r>
            <w:r>
              <w:rPr>
                <w:sz w:val="26"/>
                <w:szCs w:val="26"/>
                <w:lang w:val="es-US" w:eastAsia="en-US"/>
              </w:rPr>
              <w:t>daqiqa</w:t>
            </w:r>
            <w:r>
              <w:rPr>
                <w:sz w:val="26"/>
                <w:szCs w:val="26"/>
                <w:lang w:val="en-US" w:eastAsia="en-US"/>
              </w:rPr>
              <w:t>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A5F" w:rsidRDefault="001E7A5F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GB" w:eastAsia="en-US"/>
              </w:rPr>
            </w:pPr>
            <w:r>
              <w:rPr>
                <w:sz w:val="26"/>
                <w:szCs w:val="26"/>
                <w:lang w:val="en-GB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Kitish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yo‘riqnomasi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 (10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GB" w:eastAsia="en-US"/>
              </w:rPr>
              <w:t xml:space="preserve">). </w:t>
            </w:r>
          </w:p>
          <w:p w:rsidR="001E7A5F" w:rsidRDefault="001E7A5F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O‘quvchilar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bilimini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faollashtirish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:</w:t>
            </w:r>
          </w:p>
          <w:p w:rsidR="001E7A5F" w:rsidRDefault="001E7A5F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1.Tezkor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-so‘rov,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savol-javob,aqliy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hujum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orqali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bilimlarni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faollashtiradi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1E7A5F" w:rsidRDefault="001E7A5F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2.O‘quv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amaliyoti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mavzusi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bo’yicha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umumiy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ma’lumot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beradi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,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jarayonini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tushuntiradi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 </w:t>
            </w:r>
          </w:p>
          <w:p w:rsidR="001E7A5F" w:rsidRDefault="001E7A5F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r>
              <w:rPr>
                <w:sz w:val="26"/>
                <w:szCs w:val="26"/>
                <w:lang w:val="en-US" w:eastAsia="en-US"/>
              </w:rPr>
              <w:t>Joriy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gramStart"/>
            <w:r>
              <w:rPr>
                <w:sz w:val="26"/>
                <w:szCs w:val="26"/>
                <w:lang w:val="en-US" w:eastAsia="en-US"/>
              </w:rPr>
              <w:t>( 180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daqiqa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).</w:t>
            </w:r>
          </w:p>
          <w:p w:rsidR="001E7A5F" w:rsidRDefault="001E7A5F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Yangi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O‘quv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material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bo’yicha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mashq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1E7A5F" w:rsidRDefault="001E7A5F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3.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Ta’lim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  <w:lang w:val="en-US" w:eastAsia="en-US"/>
              </w:rPr>
              <w:t>oluvchilarni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joylariga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taqsimlab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amaliy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yuzasidan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yo‘riqnomali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texnologik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xarita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hamda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mustaqil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uchun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xom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ashyo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tarqatadi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ko‘rsatmalar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beradi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1E7A5F" w:rsidRDefault="001E7A5F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4.Mustaqil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bajarilishini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maqsadli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aylanish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vaqtida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nazorat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qiladi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va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jarayonida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O‘quvchilar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tomonidan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qo’ygan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xatolarni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ko‘rsatadi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>.</w:t>
            </w:r>
          </w:p>
          <w:p w:rsidR="001E7A5F" w:rsidRDefault="001E7A5F">
            <w:pPr>
              <w:pStyle w:val="1"/>
              <w:tabs>
                <w:tab w:val="left" w:pos="432"/>
              </w:tabs>
              <w:spacing w:line="240" w:lineRule="auto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yo‘riqnoma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>( 20daq):</w:t>
            </w:r>
          </w:p>
          <w:p w:rsidR="001E7A5F" w:rsidRDefault="001E7A5F">
            <w:pPr>
              <w:tabs>
                <w:tab w:val="left" w:pos="432"/>
              </w:tabs>
              <w:spacing w:line="256" w:lineRule="auto"/>
              <w:jc w:val="both"/>
              <w:rPr>
                <w:sz w:val="26"/>
                <w:szCs w:val="26"/>
                <w:lang w:val="en-US" w:eastAsia="en-US"/>
              </w:rPr>
            </w:pPr>
            <w:proofErr w:type="gramStart"/>
            <w:r>
              <w:rPr>
                <w:sz w:val="26"/>
                <w:szCs w:val="26"/>
                <w:lang w:val="en-US" w:eastAsia="en-US"/>
              </w:rPr>
              <w:t>5.Mashg’ulot</w:t>
            </w:r>
            <w:proofErr w:type="gram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tugaganidan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so’ng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ish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joylarini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talab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darajasiga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keltiradi.Tayyorlangan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mahsulotni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qabul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 w:eastAsia="en-US"/>
              </w:rPr>
              <w:t>qiladi</w:t>
            </w:r>
            <w:proofErr w:type="spellEnd"/>
            <w:r>
              <w:rPr>
                <w:sz w:val="26"/>
                <w:szCs w:val="26"/>
                <w:lang w:val="en-US" w:eastAsia="en-US"/>
              </w:rPr>
              <w:t xml:space="preserve">.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A5F" w:rsidRDefault="001E7A5F">
            <w:pPr>
              <w:spacing w:line="256" w:lineRule="auto"/>
              <w:ind w:left="720"/>
              <w:jc w:val="center"/>
              <w:rPr>
                <w:sz w:val="26"/>
                <w:szCs w:val="26"/>
                <w:lang w:val="en-US" w:eastAsia="en-US"/>
              </w:rPr>
            </w:pPr>
          </w:p>
          <w:p w:rsidR="001E7A5F" w:rsidRDefault="001E7A5F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Savollarga javob beradi.Tinglaydilar,chiza</w:t>
            </w:r>
          </w:p>
          <w:p w:rsidR="001E7A5F" w:rsidRDefault="001E7A5F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dilar,yozib oladilar.</w:t>
            </w:r>
          </w:p>
          <w:p w:rsidR="001E7A5F" w:rsidRDefault="001E7A5F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Ta’lim oluvchilar  o‘z ish joylariga turadilar. Mashg’ulot rahbari ko‘rsatmalari va Yo‘riqli texnologik xaritaga rioya qilgan holda bajaradilar.</w:t>
            </w:r>
          </w:p>
          <w:p w:rsidR="001E7A5F" w:rsidRDefault="001E7A5F">
            <w:pPr>
              <w:spacing w:line="256" w:lineRule="auto"/>
              <w:ind w:left="71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Xatolarni to’g’irlaydilar. Foydalanilgan jihozlarni mashg’ulot rahbariga topshiradilar.Ish joyini tozalaydilar.  </w:t>
            </w:r>
          </w:p>
        </w:tc>
      </w:tr>
      <w:tr w:rsidR="001E7A5F" w:rsidTr="001E7A5F">
        <w:trPr>
          <w:trHeight w:val="3045"/>
        </w:trPr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A5F" w:rsidRDefault="001E7A5F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1E7A5F" w:rsidRDefault="001E7A5F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3-Bosqich</w:t>
            </w:r>
          </w:p>
          <w:p w:rsidR="001E7A5F" w:rsidRDefault="001E7A5F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Yakuniy</w:t>
            </w:r>
          </w:p>
          <w:p w:rsidR="001E7A5F" w:rsidRDefault="001E7A5F">
            <w:pPr>
              <w:spacing w:line="256" w:lineRule="auto"/>
              <w:ind w:firstLine="283"/>
              <w:rPr>
                <w:sz w:val="26"/>
                <w:szCs w:val="26"/>
                <w:lang w:val="es-US" w:eastAsia="en-US"/>
              </w:rPr>
            </w:pPr>
          </w:p>
          <w:p w:rsidR="001E7A5F" w:rsidRDefault="001E7A5F">
            <w:pPr>
              <w:spacing w:line="256" w:lineRule="auto"/>
              <w:jc w:val="center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( 20 daqiqa)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A5F" w:rsidRDefault="001E7A5F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Yakunlash:</w:t>
            </w:r>
          </w:p>
          <w:p w:rsidR="001E7A5F" w:rsidRDefault="001E7A5F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1.O‘quvchilarni amaliy mashg’ulot bo’yicha baholarini e’lon qiladi.</w:t>
            </w:r>
          </w:p>
          <w:p w:rsidR="001E7A5F" w:rsidRDefault="001E7A5F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2.Kelgusi kasbiy faoliyatlarida amaliyotda bajargan ishlarining ahamiyati va muhimligiga O‘quvchilar e’tiborini qaratadi.</w:t>
            </w:r>
          </w:p>
          <w:p w:rsidR="001E7A5F" w:rsidRDefault="001E7A5F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3.Kelgusi amaliyot mavzusi bilan tanishtirib  uyga vazifa beradi.  </w:t>
            </w:r>
          </w:p>
        </w:tc>
        <w:tc>
          <w:tcPr>
            <w:tcW w:w="3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7A5F" w:rsidRDefault="001E7A5F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</w:t>
            </w:r>
          </w:p>
          <w:p w:rsidR="001E7A5F" w:rsidRDefault="001E7A5F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 xml:space="preserve">           Tinglaydilar.</w:t>
            </w:r>
          </w:p>
          <w:p w:rsidR="001E7A5F" w:rsidRDefault="001E7A5F">
            <w:pPr>
              <w:spacing w:line="256" w:lineRule="auto"/>
              <w:rPr>
                <w:sz w:val="26"/>
                <w:szCs w:val="26"/>
                <w:lang w:val="es-US" w:eastAsia="en-US"/>
              </w:rPr>
            </w:pPr>
            <w:r>
              <w:rPr>
                <w:sz w:val="26"/>
                <w:szCs w:val="26"/>
                <w:lang w:val="es-US" w:eastAsia="en-US"/>
              </w:rPr>
              <w:t>Topshiriqni yozib oladilar.</w:t>
            </w:r>
          </w:p>
        </w:tc>
      </w:tr>
    </w:tbl>
    <w:p w:rsidR="001E7A5F" w:rsidRDefault="001E7A5F" w:rsidP="001E7A5F">
      <w:pPr>
        <w:spacing w:after="258"/>
        <w:ind w:left="473"/>
        <w:rPr>
          <w:b/>
          <w:sz w:val="36"/>
          <w:lang w:val="en-US"/>
        </w:rPr>
      </w:pPr>
    </w:p>
    <w:p w:rsidR="00C24577" w:rsidRPr="001E7A5F" w:rsidRDefault="00C24577" w:rsidP="001E7A5F">
      <w:bookmarkStart w:id="0" w:name="_GoBack"/>
      <w:bookmarkEnd w:id="0"/>
    </w:p>
    <w:sectPr w:rsidR="00C24577" w:rsidRPr="001E7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1BE97F6A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51C779F5"/>
    <w:multiLevelType w:val="hybridMultilevel"/>
    <w:tmpl w:val="123860BC"/>
    <w:lvl w:ilvl="0" w:tplc="6316A8C8">
      <w:start w:val="1"/>
      <w:numFmt w:val="lowerLetter"/>
      <w:lvlText w:val="%1)"/>
      <w:lvlJc w:val="left"/>
      <w:pPr>
        <w:ind w:left="6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8049AE8">
      <w:start w:val="1"/>
      <w:numFmt w:val="lowerLetter"/>
      <w:lvlText w:val="%2"/>
      <w:lvlJc w:val="left"/>
      <w:pPr>
        <w:ind w:left="1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2D1C095A">
      <w:start w:val="1"/>
      <w:numFmt w:val="lowerRoman"/>
      <w:lvlText w:val="%3"/>
      <w:lvlJc w:val="left"/>
      <w:pPr>
        <w:ind w:left="2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1DCA15C6">
      <w:start w:val="1"/>
      <w:numFmt w:val="decimal"/>
      <w:lvlText w:val="%4"/>
      <w:lvlJc w:val="left"/>
      <w:pPr>
        <w:ind w:left="2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C2FCB0C0">
      <w:start w:val="1"/>
      <w:numFmt w:val="lowerLetter"/>
      <w:lvlText w:val="%5"/>
      <w:lvlJc w:val="left"/>
      <w:pPr>
        <w:ind w:left="3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70CFCE">
      <w:start w:val="1"/>
      <w:numFmt w:val="lowerRoman"/>
      <w:lvlText w:val="%6"/>
      <w:lvlJc w:val="left"/>
      <w:pPr>
        <w:ind w:left="4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12C35BE">
      <w:start w:val="1"/>
      <w:numFmt w:val="decimal"/>
      <w:lvlText w:val="%7"/>
      <w:lvlJc w:val="left"/>
      <w:pPr>
        <w:ind w:left="50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0E6C92B8">
      <w:start w:val="1"/>
      <w:numFmt w:val="lowerLetter"/>
      <w:lvlText w:val="%8"/>
      <w:lvlJc w:val="left"/>
      <w:pPr>
        <w:ind w:left="57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782DCC">
      <w:start w:val="1"/>
      <w:numFmt w:val="lowerRoman"/>
      <w:lvlText w:val="%9"/>
      <w:lvlJc w:val="left"/>
      <w:pPr>
        <w:ind w:left="6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>
    <w:nsid w:val="59961C58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BF48ED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1E7A5F"/>
    <w:rsid w:val="00296429"/>
    <w:rsid w:val="004948D8"/>
    <w:rsid w:val="005D344C"/>
    <w:rsid w:val="006C63E1"/>
    <w:rsid w:val="0084298B"/>
    <w:rsid w:val="008C512A"/>
    <w:rsid w:val="0093264D"/>
    <w:rsid w:val="00A2389C"/>
    <w:rsid w:val="00A87437"/>
    <w:rsid w:val="00AD0D83"/>
    <w:rsid w:val="00BA73EE"/>
    <w:rsid w:val="00C24577"/>
    <w:rsid w:val="00C73C09"/>
    <w:rsid w:val="00CD7F1E"/>
    <w:rsid w:val="00D34112"/>
    <w:rsid w:val="00D3606B"/>
    <w:rsid w:val="00F2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3787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2023-10-29T15:49:00Z</dcterms:created>
  <dcterms:modified xsi:type="dcterms:W3CDTF">2023-10-29T15:49:00Z</dcterms:modified>
</cp:coreProperties>
</file>